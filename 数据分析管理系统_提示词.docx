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121B98">
      <w:pPr>
        <w:pStyle w:val="3"/>
      </w:pPr>
      <w:r>
        <w:rPr>
          <w:rFonts w:hint="eastAsia" w:eastAsia="宋体"/>
          <w:lang w:val="en-US" w:eastAsia="zh-CN"/>
        </w:rPr>
        <w:t>数据分析</w:t>
      </w:r>
      <w:r>
        <w:t>管理系统 - AI编程助手提示词</w:t>
      </w:r>
    </w:p>
    <w:p w14:paraId="3561058E"/>
    <w:p w14:paraId="2782F477">
      <w:pPr>
        <w:pStyle w:val="4"/>
      </w:pPr>
      <w:r>
        <w:t>角色定位</w:t>
      </w:r>
    </w:p>
    <w:p w14:paraId="2CD9575A">
      <w:r>
        <w:t>你是一位资深的Python全栈开发工程师，精通Flask Web框架、Pandas数据处理、Excel自动化以及系统架构设计。你的任务是开发一个</w:t>
      </w:r>
      <w:r>
        <w:rPr>
          <w:rFonts w:hint="eastAsia"/>
          <w:b/>
          <w:lang w:eastAsia="zh-CN"/>
        </w:rPr>
        <w:t>数据分析管理系统</w:t>
      </w:r>
      <w:r>
        <w:t>，专门用于导入两个版本的测试报告（如build002和build003），自动对比分析差异，生成标准化对比报告，并永久留存所有历史对比记录。</w:t>
      </w:r>
    </w:p>
    <w:p w14:paraId="3B0769D6"/>
    <w:p w14:paraId="0741023B">
      <w:pPr>
        <w:pStyle w:val="169"/>
        <w:pBdr>
          <w:top w:val="single" w:color="CCCCCC" w:sz="8" w:space="0"/>
        </w:pBdr>
        <w:spacing w:after="240"/>
      </w:pPr>
    </w:p>
    <w:p w14:paraId="284F0A7D"/>
    <w:p w14:paraId="16A5320D">
      <w:pPr>
        <w:pStyle w:val="4"/>
      </w:pPr>
      <w:r>
        <w:t>一、核心需求</w:t>
      </w:r>
    </w:p>
    <w:p w14:paraId="7CA8FB47"/>
    <w:p w14:paraId="692F3585">
      <w:pPr>
        <w:pStyle w:val="5"/>
      </w:pPr>
      <w:r>
        <w:t>1.1 业务场景</w:t>
      </w:r>
    </w:p>
    <w:p w14:paraId="1080868C">
      <w:r>
        <w:rPr>
          <w:b/>
        </w:rPr>
        <w:t>痛点分析</w:t>
      </w:r>
      <w:r>
        <w:t>：</w:t>
      </w:r>
    </w:p>
    <w:p w14:paraId="3A8B711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每次APP版本升级后，需要对比新旧版本的测试报告，分析封堵效果的差异</w:t>
      </w:r>
    </w:p>
    <w:p w14:paraId="79CB7C6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手动对比效率低、易出错，无法快速定位变化的测试项</w:t>
      </w:r>
    </w:p>
    <w:p w14:paraId="15039A9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历史对比记录分散，缺乏统一管理和追溯能力</w:t>
      </w:r>
    </w:p>
    <w:p w14:paraId="3495F529"/>
    <w:p w14:paraId="39E3BB6D">
      <w:r>
        <w:rPr>
          <w:b/>
        </w:rPr>
        <w:t>解决目标</w:t>
      </w:r>
      <w:r>
        <w:t>：</w:t>
      </w:r>
    </w:p>
    <w:p w14:paraId="61C292E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自动化导入和解析测试报告Excel文件</w:t>
      </w:r>
    </w:p>
    <w:p w14:paraId="5C2ADB1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智能识别差异（新增/删除/修改的测试项）</w:t>
      </w:r>
    </w:p>
    <w:p w14:paraId="34A160B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生成可视化对比报告</w:t>
      </w:r>
    </w:p>
    <w:p w14:paraId="4D8F36D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完整的历史记录管理和快速检索</w:t>
      </w:r>
    </w:p>
    <w:p w14:paraId="622A8556"/>
    <w:p w14:paraId="5D582B33">
      <w:pPr>
        <w:pStyle w:val="5"/>
      </w:pPr>
      <w:r>
        <w:t>1.2 功能模块</w:t>
      </w:r>
    </w:p>
    <w:p w14:paraId="551894A7"/>
    <w:p w14:paraId="4AFBBFC1">
      <w:pPr>
        <w:pStyle w:val="6"/>
      </w:pPr>
      <w:r>
        <w:t>模块1：文件导入与管理</w:t>
      </w:r>
    </w:p>
    <w:p w14:paraId="46635D76">
      <w:r>
        <w:rPr>
          <w:b/>
        </w:rPr>
        <w:t>功能要求</w:t>
      </w:r>
      <w:r>
        <w:t>：</w:t>
      </w:r>
    </w:p>
    <w:p w14:paraId="77D9114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支持上传Excel格式的测试报告文件（.xlsx/.xls）</w:t>
      </w:r>
    </w:p>
    <w:p w14:paraId="651DA78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自动解析文件结构：</w:t>
      </w:r>
    </w:p>
    <w:p w14:paraId="08E62CFF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识别Sheet列表</w:t>
      </w:r>
    </w:p>
    <w:p w14:paraId="0FCE7052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自动检测表头位置（默认第1行，可配置）</w:t>
      </w:r>
    </w:p>
    <w:p w14:paraId="5C9C8066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提取关键列信息</w:t>
      </w:r>
    </w:p>
    <w:p w14:paraId="17E9D60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文件预览：</w:t>
      </w:r>
    </w:p>
    <w:p w14:paraId="4F98207F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在线显示前20行数据</w:t>
      </w:r>
    </w:p>
    <w:p w14:paraId="33C766C4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显示文件基本信息（文件名、上传时间、行数、列数、Sheet数量）</w:t>
      </w:r>
    </w:p>
    <w:p w14:paraId="06B9471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文件存储：</w:t>
      </w:r>
    </w:p>
    <w:p w14:paraId="0C17B59B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保留原始文件</w:t>
      </w:r>
    </w:p>
    <w:p w14:paraId="3A119190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记录文件元数据到数据库</w:t>
      </w:r>
    </w:p>
    <w:p w14:paraId="754D49B0"/>
    <w:p w14:paraId="2B512EFC">
      <w:r>
        <w:rPr>
          <w:b/>
        </w:rPr>
        <w:t>关键点</w:t>
      </w:r>
      <w:r>
        <w:t>：</w:t>
      </w:r>
    </w:p>
    <w:p w14:paraId="35799F1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文件类型验证（仅允许Excel）</w:t>
      </w:r>
    </w:p>
    <w:p w14:paraId="0FD8D60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文件大小限制（建议50MB以内）</w:t>
      </w:r>
    </w:p>
    <w:p w14:paraId="3EC1400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重复文件检测（相同文件名+内容MD5校验）</w:t>
      </w:r>
    </w:p>
    <w:p w14:paraId="352D3927"/>
    <w:p w14:paraId="0EBE58EE">
      <w:pPr>
        <w:pStyle w:val="6"/>
      </w:pPr>
      <w:r>
        <w:t>模块2：智能差异分析</w:t>
      </w:r>
    </w:p>
    <w:p w14:paraId="4F0585CA">
      <w:r>
        <w:rPr>
          <w:b/>
        </w:rPr>
        <w:t>功能要求</w:t>
      </w:r>
      <w:r>
        <w:t>：</w:t>
      </w:r>
    </w:p>
    <w:p w14:paraId="1E69B88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灵活的主键配置：</w:t>
      </w:r>
    </w:p>
    <w:p w14:paraId="384CF324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支持单列主键（如"测试用例ID"）</w:t>
      </w:r>
    </w:p>
    <w:p w14:paraId="070CD0BE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支持多列组合主键（如"模块+测试项"）</w:t>
      </w:r>
    </w:p>
    <w:p w14:paraId="18D306F7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智能主键推荐（自动识别含ID、编号、名称等关键词的列）</w:t>
      </w:r>
    </w:p>
    <w:p w14:paraId="5B5B662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对比规则设置：</w:t>
      </w:r>
    </w:p>
    <w:p w14:paraId="324B555B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选择要对比的Sheet</w:t>
      </w:r>
    </w:p>
    <w:p w14:paraId="1DF389E9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设置表头行位置</w:t>
      </w:r>
    </w:p>
    <w:p w14:paraId="784A36DB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设置忽略列（如"备注"、"时间戳"等非关键字段）</w:t>
      </w:r>
    </w:p>
    <w:p w14:paraId="7BA1C5FE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空值处理策略</w:t>
      </w:r>
    </w:p>
    <w:p w14:paraId="780977C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差异识别逻辑：</w:t>
      </w:r>
    </w:p>
    <w:p w14:paraId="53802047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新增记录</w:t>
      </w:r>
      <w:r>
        <w:t>：build002中不存在，build003中存在</w:t>
      </w:r>
    </w:p>
    <w:p w14:paraId="2E2EB3F3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删除记录</w:t>
      </w:r>
      <w:r>
        <w:t>：build002中存在，build003中不存在</w:t>
      </w:r>
    </w:p>
    <w:p w14:paraId="66ECB16B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修改记录</w:t>
      </w:r>
      <w:r>
        <w:t>：主键匹配，但某个字段值发生变化</w:t>
      </w:r>
    </w:p>
    <w:p w14:paraId="36E515E5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移动记录</w:t>
      </w:r>
      <w:r>
        <w:t>：（可选）位置变化但内容不变</w:t>
      </w:r>
    </w:p>
    <w:p w14:paraId="13A79B38"/>
    <w:p w14:paraId="7345BEF6">
      <w:r>
        <w:rPr>
          <w:b/>
        </w:rPr>
        <w:t>技术要求</w:t>
      </w:r>
      <w:r>
        <w:t>：</w:t>
      </w:r>
    </w:p>
    <w:p w14:paraId="4F2CA25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使用Pandas进行高效数据处理</w:t>
      </w:r>
    </w:p>
    <w:p w14:paraId="4329409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支持大数据量（10万行以内）的快速对比</w:t>
      </w:r>
    </w:p>
    <w:p w14:paraId="77224BF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数据类型自动转换（文本、数字、日期）</w:t>
      </w:r>
    </w:p>
    <w:p w14:paraId="7504CE6B"/>
    <w:p w14:paraId="4B133A17">
      <w:pPr>
        <w:pStyle w:val="6"/>
      </w:pPr>
      <w:r>
        <w:t>模块3：报告生成与导出</w:t>
      </w:r>
    </w:p>
    <w:p w14:paraId="6D196FBA">
      <w:r>
        <w:rPr>
          <w:b/>
        </w:rPr>
        <w:t>功能要求</w:t>
      </w:r>
      <w:r>
        <w:t>：</w:t>
      </w:r>
    </w:p>
    <w:p w14:paraId="5AA365E3">
      <w:r>
        <w:t>生成多Sheet的Excel对比报告，包含：</w:t>
      </w:r>
    </w:p>
    <w:p w14:paraId="0AAE790A"/>
    <w:p w14:paraId="55DF05D1">
      <w:r>
        <w:rPr>
          <w:b/>
        </w:rPr>
        <w:t>Sheet1 - 差异汇总概览</w:t>
      </w:r>
    </w:p>
    <w:p w14:paraId="026CDAB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对比基本信息</w:t>
      </w:r>
    </w:p>
    <w:p w14:paraId="4478F11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统计表格：</w:t>
      </w:r>
    </w:p>
    <w:p w14:paraId="2AB89B9D">
      <w:r>
        <w:t xml:space="preserve">  `</w:t>
      </w:r>
    </w:p>
    <w:p w14:paraId="2826B5F2">
      <w:r>
        <w:t xml:space="preserve">  文件1行数：       1500</w:t>
      </w:r>
    </w:p>
    <w:p w14:paraId="4EDF6601">
      <w:r>
        <w:t xml:space="preserve">  文件2行数：       1650</w:t>
      </w:r>
    </w:p>
    <w:p w14:paraId="336A6390">
      <w:r>
        <w:t xml:space="preserve">  新增测试项：      180</w:t>
      </w:r>
    </w:p>
    <w:p w14:paraId="5502492C">
      <w:r>
        <w:t xml:space="preserve">  删除测试项：      30</w:t>
      </w:r>
    </w:p>
    <w:p w14:paraId="26021485">
      <w:r>
        <w:t xml:space="preserve">  修改测试项：      85</w:t>
      </w:r>
    </w:p>
    <w:p w14:paraId="32997292">
      <w:r>
        <w:t xml:space="preserve">  差异总计：        295</w:t>
      </w:r>
    </w:p>
    <w:p w14:paraId="422A1DC6">
      <w:r>
        <w:t xml:space="preserve">  `</w:t>
      </w:r>
    </w:p>
    <w:p w14:paraId="60CE3AA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差异类型分布饼图</w:t>
      </w:r>
    </w:p>
    <w:p w14:paraId="5FEB54C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关键指标趋势图</w:t>
      </w:r>
      <w:bookmarkStart w:id="0" w:name="_GoBack"/>
      <w:bookmarkEnd w:id="0"/>
    </w:p>
    <w:p w14:paraId="1CAE1AF6"/>
    <w:p w14:paraId="7DCBDE89">
      <w:r>
        <w:rPr>
          <w:b/>
        </w:rPr>
        <w:t>Sheet2 - 差异详情列表</w:t>
      </w:r>
    </w:p>
    <w:p w14:paraId="43EFFC0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按差异类型分组（新增/删除/修改）</w:t>
      </w:r>
    </w:p>
    <w:p w14:paraId="11F3214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每条差异记录包含：</w:t>
      </w:r>
    </w:p>
    <w:p w14:paraId="0A05C587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主键值</w:t>
      </w:r>
    </w:p>
    <w:p w14:paraId="48527E6E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变更类型</w:t>
      </w:r>
    </w:p>
    <w:p w14:paraId="14CB13EF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变更列名</w:t>
      </w:r>
    </w:p>
    <w:p w14:paraId="744C90FF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旧值/新值</w:t>
      </w:r>
    </w:p>
    <w:p w14:paraId="1097F06B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差异高亮标记</w:t>
      </w:r>
    </w:p>
    <w:p w14:paraId="1E199C70"/>
    <w:p w14:paraId="2AFB48CA">
      <w:r>
        <w:rPr>
          <w:b/>
        </w:rPr>
        <w:t>Sheet3 - 新增项明细</w:t>
      </w:r>
    </w:p>
    <w:p w14:paraId="5E016DE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完整展示所有新增的测试项</w:t>
      </w:r>
    </w:p>
    <w:p w14:paraId="1E52480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按模块或类别排序</w:t>
      </w:r>
    </w:p>
    <w:p w14:paraId="2288440C"/>
    <w:p w14:paraId="097792F8">
      <w:r>
        <w:rPr>
          <w:b/>
        </w:rPr>
        <w:t>Sheet4 - 删除项明细</w:t>
      </w:r>
    </w:p>
    <w:p w14:paraId="54B323A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完整展示所有删除的测试项</w:t>
      </w:r>
    </w:p>
    <w:p w14:paraId="7880A62C"/>
    <w:p w14:paraId="1A6C3E44">
      <w:r>
        <w:rPr>
          <w:b/>
        </w:rPr>
        <w:t>Sheet5 - 修改项对比</w:t>
      </w:r>
    </w:p>
    <w:p w14:paraId="7D40877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并排显示旧值和新值</w:t>
      </w:r>
    </w:p>
    <w:p w14:paraId="5469EF4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标注具体变化的字段</w:t>
      </w:r>
    </w:p>
    <w:p w14:paraId="0A341518"/>
    <w:p w14:paraId="75148B0D">
      <w:r>
        <w:rPr>
          <w:b/>
        </w:rPr>
        <w:t>导出选项</w:t>
      </w:r>
      <w:r>
        <w:t>：</w:t>
      </w:r>
    </w:p>
    <w:p w14:paraId="740D9AD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Excel格式（详细报告）</w:t>
      </w:r>
    </w:p>
    <w:p w14:paraId="2C6A9DB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PDF格式（摘要报告）</w:t>
      </w:r>
    </w:p>
    <w:p w14:paraId="75F5359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CSV格式（数据导出，方便二次分析）</w:t>
      </w:r>
    </w:p>
    <w:p w14:paraId="3FB4C9C6"/>
    <w:p w14:paraId="5F608E78">
      <w:pPr>
        <w:pStyle w:val="6"/>
      </w:pPr>
      <w:r>
        <w:t>模块4：历史记录管理</w:t>
      </w:r>
    </w:p>
    <w:p w14:paraId="3A354151">
      <w:r>
        <w:rPr>
          <w:b/>
        </w:rPr>
        <w:t>功能要求</w:t>
      </w:r>
      <w:r>
        <w:t>：</w:t>
      </w:r>
    </w:p>
    <w:p w14:paraId="10B5451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完整记录每次对比操作：</w:t>
      </w:r>
    </w:p>
    <w:p w14:paraId="65A96243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任务ID</w:t>
      </w:r>
    </w:p>
    <w:p w14:paraId="3C81A650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操作人</w:t>
      </w:r>
    </w:p>
    <w:p w14:paraId="0EDCA023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对比时间</w:t>
      </w:r>
    </w:p>
    <w:p w14:paraId="60C7F518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源文件信息（文件1名称+版本）</w:t>
      </w:r>
    </w:p>
    <w:p w14:paraId="3C9BBD66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目标文件信息（文件2名称+版本）</w:t>
      </w:r>
    </w:p>
    <w:p w14:paraId="6DC2C302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对比配置参数</w:t>
      </w:r>
    </w:p>
    <w:p w14:paraId="7449F0F8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差异统计结果</w:t>
      </w:r>
    </w:p>
    <w:p w14:paraId="78D7DDFD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生成的报告文件路径</w:t>
      </w:r>
    </w:p>
    <w:p w14:paraId="4B9B264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历史记录展示：</w:t>
      </w:r>
    </w:p>
    <w:p w14:paraId="0900E7FA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列表视图（支持分页）</w:t>
      </w:r>
    </w:p>
    <w:p w14:paraId="720E68C3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显示关键信息摘要</w:t>
      </w:r>
    </w:p>
    <w:p w14:paraId="2CF04F6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筛选与搜索：</w:t>
      </w:r>
    </w:p>
    <w:p w14:paraId="6700E990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按时间范围筛选</w:t>
      </w:r>
    </w:p>
    <w:p w14:paraId="0259668C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按文件名关键词搜索</w:t>
      </w:r>
    </w:p>
    <w:p w14:paraId="78C73088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按操作人筛选</w:t>
      </w:r>
    </w:p>
    <w:p w14:paraId="1E6E8F8B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按差异数量筛选</w:t>
      </w:r>
    </w:p>
    <w:p w14:paraId="049FC27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历史记录操作：</w:t>
      </w:r>
    </w:p>
    <w:p w14:paraId="2B54D954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查看详情（重新打开报告）</w:t>
      </w:r>
    </w:p>
    <w:p w14:paraId="6AED9DD0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下载报告</w:t>
      </w:r>
    </w:p>
    <w:p w14:paraId="37034078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重新对比（使用相同配置）</w:t>
      </w:r>
    </w:p>
    <w:p w14:paraId="21E8EA5B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删除记录</w:t>
      </w:r>
    </w:p>
    <w:p w14:paraId="0C868585"/>
    <w:p w14:paraId="4A98290B">
      <w:pPr>
        <w:pStyle w:val="6"/>
      </w:pPr>
      <w:r>
        <w:t>模块5：数据看板</w:t>
      </w:r>
    </w:p>
    <w:p w14:paraId="50B47C8E">
      <w:r>
        <w:rPr>
          <w:b/>
        </w:rPr>
        <w:t>功能要求</w:t>
      </w:r>
      <w:r>
        <w:t>：</w:t>
      </w:r>
    </w:p>
    <w:p w14:paraId="1A16242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统计概览卡片：</w:t>
      </w:r>
    </w:p>
    <w:p w14:paraId="761A423E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总文件数</w:t>
      </w:r>
    </w:p>
    <w:p w14:paraId="18F88E03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总对比任务数</w:t>
      </w:r>
    </w:p>
    <w:p w14:paraId="1C6D1FCE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今日任务数</w:t>
      </w:r>
    </w:p>
    <w:p w14:paraId="350D9987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近7天任务趋势</w:t>
      </w:r>
    </w:p>
    <w:p w14:paraId="44A5B32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可视化图表：</w:t>
      </w:r>
    </w:p>
    <w:p w14:paraId="7E66A981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任务时间趋势图（折线图）</w:t>
      </w:r>
    </w:p>
    <w:p w14:paraId="0EC05569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文件版本对比分布（柱状图）</w:t>
      </w:r>
    </w:p>
    <w:p w14:paraId="0F9B2B50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差异类型分布（饼图）</w:t>
      </w:r>
    </w:p>
    <w:p w14:paraId="3683BE1C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最常对比的文件对（热力图）</w:t>
      </w:r>
    </w:p>
    <w:p w14:paraId="2A01A2C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快速操作入口：</w:t>
      </w:r>
    </w:p>
    <w:p w14:paraId="733CE502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上传新文件</w:t>
      </w:r>
    </w:p>
    <w:p w14:paraId="4EF8342A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创建新对比</w:t>
      </w:r>
    </w:p>
    <w:p w14:paraId="3AB0C268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查看最近任务</w:t>
      </w:r>
    </w:p>
    <w:p w14:paraId="1493111A"/>
    <w:p w14:paraId="09E1B7E8">
      <w:pPr>
        <w:pStyle w:val="6"/>
      </w:pPr>
      <w:r>
        <w:t>模块6：用户与权限管理</w:t>
      </w:r>
    </w:p>
    <w:p w14:paraId="1EFB8111">
      <w:r>
        <w:rPr>
          <w:b/>
        </w:rPr>
        <w:t>功能要求</w:t>
      </w:r>
      <w:r>
        <w:t>：</w:t>
      </w:r>
    </w:p>
    <w:p w14:paraId="4CFF513E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用户注册与登录</w:t>
      </w:r>
    </w:p>
    <w:p w14:paraId="3015B5A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基于角色的权限控制：</w:t>
      </w:r>
    </w:p>
    <w:p w14:paraId="2B16F5E2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普通用户</w:t>
      </w:r>
      <w:r>
        <w:t>：</w:t>
      </w:r>
    </w:p>
    <w:p w14:paraId="0515B49E">
      <w:pPr>
        <w:ind w:left="850" w:hanging="142"/>
      </w:pPr>
      <w:r>
        <w:rPr>
          <w:rFonts w:ascii="宋体" w:hAnsi="宋体" w:eastAsia="宋体"/>
          <w:color w:val="000000"/>
          <w:sz w:val="22"/>
        </w:rPr>
        <w:t xml:space="preserve">▪ </w:t>
      </w:r>
      <w:r>
        <w:t>上传文件</w:t>
      </w:r>
    </w:p>
    <w:p w14:paraId="4901FE50">
      <w:pPr>
        <w:ind w:left="850" w:hanging="142"/>
      </w:pPr>
      <w:r>
        <w:rPr>
          <w:rFonts w:ascii="宋体" w:hAnsi="宋体" w:eastAsia="宋体"/>
          <w:color w:val="000000"/>
          <w:sz w:val="22"/>
        </w:rPr>
        <w:t xml:space="preserve">▪ </w:t>
      </w:r>
      <w:r>
        <w:t>创建对比任务</w:t>
      </w:r>
    </w:p>
    <w:p w14:paraId="1797F617">
      <w:pPr>
        <w:ind w:left="850" w:hanging="142"/>
      </w:pPr>
      <w:r>
        <w:rPr>
          <w:rFonts w:ascii="宋体" w:hAnsi="宋体" w:eastAsia="宋体"/>
          <w:color w:val="000000"/>
          <w:sz w:val="22"/>
        </w:rPr>
        <w:t xml:space="preserve">▪ </w:t>
      </w:r>
      <w:r>
        <w:t>查看自己的历史记录</w:t>
      </w:r>
    </w:p>
    <w:p w14:paraId="72DE5DE2">
      <w:pPr>
        <w:ind w:left="850" w:hanging="142"/>
      </w:pPr>
      <w:r>
        <w:rPr>
          <w:rFonts w:ascii="宋体" w:hAnsi="宋体" w:eastAsia="宋体"/>
          <w:color w:val="000000"/>
          <w:sz w:val="22"/>
        </w:rPr>
        <w:t xml:space="preserve">▪ </w:t>
      </w:r>
      <w:r>
        <w:t>下载报告</w:t>
      </w:r>
    </w:p>
    <w:p w14:paraId="10B064BC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rPr>
          <w:b/>
        </w:rPr>
        <w:t>管理员</w:t>
      </w:r>
      <w:r>
        <w:t>：</w:t>
      </w:r>
    </w:p>
    <w:p w14:paraId="4D34652D">
      <w:pPr>
        <w:ind w:left="850" w:hanging="142"/>
      </w:pPr>
      <w:r>
        <w:rPr>
          <w:rFonts w:ascii="宋体" w:hAnsi="宋体" w:eastAsia="宋体"/>
          <w:color w:val="000000"/>
          <w:sz w:val="22"/>
        </w:rPr>
        <w:t xml:space="preserve">▪ </w:t>
      </w:r>
      <w:r>
        <w:t>查看所有用户记录</w:t>
      </w:r>
    </w:p>
    <w:p w14:paraId="1B17C682">
      <w:pPr>
        <w:ind w:left="850" w:hanging="142"/>
      </w:pPr>
      <w:r>
        <w:rPr>
          <w:rFonts w:ascii="宋体" w:hAnsi="宋体" w:eastAsia="宋体"/>
          <w:color w:val="000000"/>
          <w:sz w:val="22"/>
        </w:rPr>
        <w:t xml:space="preserve">▪ </w:t>
      </w:r>
      <w:r>
        <w:t>管理系统文件</w:t>
      </w:r>
    </w:p>
    <w:p w14:paraId="304D5D6B">
      <w:pPr>
        <w:ind w:left="850" w:hanging="142"/>
      </w:pPr>
      <w:r>
        <w:rPr>
          <w:rFonts w:ascii="宋体" w:hAnsi="宋体" w:eastAsia="宋体"/>
          <w:color w:val="000000"/>
          <w:sz w:val="22"/>
        </w:rPr>
        <w:t xml:space="preserve">▪ </w:t>
      </w:r>
      <w:r>
        <w:t>查看系统统计</w:t>
      </w:r>
    </w:p>
    <w:p w14:paraId="66082A09">
      <w:pPr>
        <w:ind w:left="850" w:hanging="142"/>
      </w:pPr>
      <w:r>
        <w:rPr>
          <w:rFonts w:ascii="宋体" w:hAnsi="宋体" w:eastAsia="宋体"/>
          <w:color w:val="000000"/>
          <w:sz w:val="22"/>
        </w:rPr>
        <w:t xml:space="preserve">▪ </w:t>
      </w:r>
      <w:r>
        <w:t>用户管理</w:t>
      </w:r>
    </w:p>
    <w:p w14:paraId="7FEFBA7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操作日志记录</w:t>
      </w:r>
    </w:p>
    <w:p w14:paraId="10D2E23D"/>
    <w:p w14:paraId="1A9B1DE2">
      <w:pPr>
        <w:pStyle w:val="169"/>
        <w:pBdr>
          <w:top w:val="single" w:color="CCCCCC" w:sz="8" w:space="0"/>
        </w:pBdr>
        <w:spacing w:after="240"/>
      </w:pPr>
    </w:p>
    <w:p w14:paraId="7F2059A3"/>
    <w:p w14:paraId="0133CB3D">
      <w:pPr>
        <w:pStyle w:val="4"/>
      </w:pPr>
      <w:r>
        <w:t>二、技术架构</w:t>
      </w:r>
    </w:p>
    <w:p w14:paraId="742B67DB"/>
    <w:p w14:paraId="5240E2FD">
      <w:pPr>
        <w:pStyle w:val="5"/>
      </w:pPr>
      <w:r>
        <w:t>2.1 技术栈</w:t>
      </w:r>
    </w:p>
    <w:p w14:paraId="2D1C1083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前端层：</w:t>
      </w:r>
      <w:r>
        <w:rPr>
          <w:rStyle w:val="165"/>
        </w:rPr>
        <w:br w:type="textWrapping"/>
      </w:r>
      <w:r>
        <w:rPr>
          <w:rStyle w:val="165"/>
        </w:rPr>
        <w:t>- HTML5 + CSS3 + JavaScript (ES6+)</w:t>
      </w:r>
      <w:r>
        <w:rPr>
          <w:rStyle w:val="165"/>
        </w:rPr>
        <w:br w:type="textWrapping"/>
      </w:r>
      <w:r>
        <w:rPr>
          <w:rStyle w:val="165"/>
        </w:rPr>
        <w:t>- Bootstrap 5（UI框架）</w:t>
      </w:r>
      <w:r>
        <w:rPr>
          <w:rStyle w:val="165"/>
        </w:rPr>
        <w:br w:type="textWrapping"/>
      </w:r>
      <w:r>
        <w:rPr>
          <w:rStyle w:val="165"/>
        </w:rPr>
        <w:t>- Chart.js 或 ECharts（数据可视化）</w:t>
      </w:r>
      <w:r>
        <w:rPr>
          <w:rStyle w:val="165"/>
        </w:rPr>
        <w:br w:type="textWrapping"/>
      </w:r>
      <w:r>
        <w:rPr>
          <w:rStyle w:val="165"/>
        </w:rPr>
        <w:t>- SweetAlert2（友好提示）</w:t>
      </w:r>
      <w:r>
        <w:rPr>
          <w:rStyle w:val="165"/>
        </w:rPr>
        <w:br w:type="textWrapping"/>
      </w:r>
      <w:r>
        <w:rPr>
          <w:rStyle w:val="165"/>
        </w:rPr>
        <w:t>- jQuery（DOM操作）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后端层：</w:t>
      </w:r>
      <w:r>
        <w:rPr>
          <w:rStyle w:val="165"/>
        </w:rPr>
        <w:br w:type="textWrapping"/>
      </w:r>
      <w:r>
        <w:rPr>
          <w:rStyle w:val="165"/>
        </w:rPr>
        <w:t>- Python 3.8+</w:t>
      </w:r>
      <w:r>
        <w:rPr>
          <w:rStyle w:val="165"/>
        </w:rPr>
        <w:br w:type="textWrapping"/>
      </w:r>
      <w:r>
        <w:rPr>
          <w:rStyle w:val="165"/>
        </w:rPr>
        <w:t>- Flask 3.0+（Web框架）</w:t>
      </w:r>
      <w:r>
        <w:rPr>
          <w:rStyle w:val="165"/>
        </w:rPr>
        <w:br w:type="textWrapping"/>
      </w:r>
      <w:r>
        <w:rPr>
          <w:rStyle w:val="165"/>
        </w:rPr>
        <w:t>- Flask-SQLAlchemy（ORM）</w:t>
      </w:r>
      <w:r>
        <w:rPr>
          <w:rStyle w:val="165"/>
        </w:rPr>
        <w:br w:type="textWrapping"/>
      </w:r>
      <w:r>
        <w:rPr>
          <w:rStyle w:val="165"/>
        </w:rPr>
        <w:t>- Flask-Login（用户认证）</w:t>
      </w:r>
      <w:r>
        <w:rPr>
          <w:rStyle w:val="165"/>
        </w:rPr>
        <w:br w:type="textWrapping"/>
      </w:r>
      <w:r>
        <w:rPr>
          <w:rStyle w:val="165"/>
        </w:rPr>
        <w:t>- Pandas 2.0+（数据处理）</w:t>
      </w:r>
      <w:r>
        <w:rPr>
          <w:rStyle w:val="165"/>
        </w:rPr>
        <w:br w:type="textWrapping"/>
      </w:r>
      <w:r>
        <w:rPr>
          <w:rStyle w:val="165"/>
        </w:rPr>
        <w:t>- OpenPyXL 3.0+（Excel读写）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数据存储：</w:t>
      </w:r>
      <w:r>
        <w:rPr>
          <w:rStyle w:val="165"/>
        </w:rPr>
        <w:br w:type="textWrapping"/>
      </w:r>
      <w:r>
        <w:rPr>
          <w:rStyle w:val="165"/>
        </w:rPr>
        <w:t>- SQLite（开发环境，轻量级）</w:t>
      </w:r>
      <w:r>
        <w:rPr>
          <w:rStyle w:val="165"/>
        </w:rPr>
        <w:br w:type="textWrapping"/>
      </w:r>
      <w:r>
        <w:rPr>
          <w:rStyle w:val="165"/>
        </w:rPr>
        <w:t>- PostgreSQL（生产环境，推荐）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文件存储：</w:t>
      </w:r>
      <w:r>
        <w:rPr>
          <w:rStyle w:val="165"/>
        </w:rPr>
        <w:br w:type="textWrapping"/>
      </w:r>
      <w:r>
        <w:rPr>
          <w:rStyle w:val="165"/>
        </w:rPr>
        <w:t>- 本地文件系统（保存原始文件和生成的报告）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异步处理：</w:t>
      </w:r>
      <w:r>
        <w:rPr>
          <w:rStyle w:val="165"/>
        </w:rPr>
        <w:br w:type="textWrapping"/>
      </w:r>
      <w:r>
        <w:rPr>
          <w:rStyle w:val="165"/>
        </w:rPr>
        <w:t>-（可选）Celery + Redis（大文件对比任务）</w:t>
      </w:r>
      <w:r>
        <w:rPr>
          <w:rStyle w:val="165"/>
        </w:rPr>
        <w:br w:type="textWrapping"/>
      </w:r>
    </w:p>
    <w:p w14:paraId="5FE4D081"/>
    <w:p w14:paraId="61736253">
      <w:pPr>
        <w:pStyle w:val="5"/>
      </w:pPr>
      <w:r>
        <w:t>2.2 项目结构</w:t>
      </w:r>
    </w:p>
    <w:p w14:paraId="60BE4B52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rStyle w:val="165"/>
        </w:rPr>
        <w:t>app_test_comparison_system/</w:t>
      </w:r>
      <w:r>
        <w:rPr>
          <w:rStyle w:val="165"/>
        </w:rPr>
        <w:br w:type="textWrapping"/>
      </w:r>
      <w:r>
        <w:rPr>
          <w:rStyle w:val="165"/>
        </w:rPr>
        <w:t>├── app/</w:t>
      </w:r>
      <w:r>
        <w:rPr>
          <w:rStyle w:val="165"/>
        </w:rPr>
        <w:br w:type="textWrapping"/>
      </w:r>
      <w:r>
        <w:rPr>
          <w:rStyle w:val="165"/>
        </w:rPr>
        <w:t>│   ├── __init__.py              # Flask应用初始化</w:t>
      </w:r>
      <w:r>
        <w:rPr>
          <w:rStyle w:val="165"/>
        </w:rPr>
        <w:br w:type="textWrapping"/>
      </w:r>
      <w:r>
        <w:rPr>
          <w:rStyle w:val="165"/>
        </w:rPr>
        <w:t>│   ├── models.py                # 数据库模型定义</w:t>
      </w:r>
      <w:r>
        <w:rPr>
          <w:rStyle w:val="165"/>
        </w:rPr>
        <w:br w:type="textWrapping"/>
      </w:r>
      <w:r>
        <w:rPr>
          <w:rStyle w:val="165"/>
        </w:rPr>
        <w:t>│   ├── config.py                # 配置文件</w:t>
      </w:r>
      <w:r>
        <w:rPr>
          <w:rStyle w:val="165"/>
        </w:rPr>
        <w:br w:type="textWrapping"/>
      </w:r>
      <w:r>
        <w:rPr>
          <w:rStyle w:val="165"/>
        </w:rPr>
        <w:t>│   ├── routes/                  # 路由模块</w:t>
      </w:r>
      <w:r>
        <w:rPr>
          <w:rStyle w:val="165"/>
        </w:rPr>
        <w:br w:type="textWrapping"/>
      </w:r>
      <w:r>
        <w:rPr>
          <w:rStyle w:val="165"/>
        </w:rPr>
        <w:t>│   │   ├── __init__.py</w:t>
      </w:r>
      <w:r>
        <w:rPr>
          <w:rStyle w:val="165"/>
        </w:rPr>
        <w:br w:type="textWrapping"/>
      </w:r>
      <w:r>
        <w:rPr>
          <w:rStyle w:val="165"/>
        </w:rPr>
        <w:t>│   │   ├── auth.py              # 认证路由（登录/注册）</w:t>
      </w:r>
      <w:r>
        <w:rPr>
          <w:rStyle w:val="165"/>
        </w:rPr>
        <w:br w:type="textWrapping"/>
      </w:r>
      <w:r>
        <w:rPr>
          <w:rStyle w:val="165"/>
        </w:rPr>
        <w:t>│   │   ├── files.py             # 文件管理路由</w:t>
      </w:r>
      <w:r>
        <w:rPr>
          <w:rStyle w:val="165"/>
        </w:rPr>
        <w:br w:type="textWrapping"/>
      </w:r>
      <w:r>
        <w:rPr>
          <w:rStyle w:val="165"/>
        </w:rPr>
        <w:t>│   │   ├── comparison.py        # 对比任务路由</w:t>
      </w:r>
      <w:r>
        <w:rPr>
          <w:rStyle w:val="165"/>
        </w:rPr>
        <w:br w:type="textWrapping"/>
      </w:r>
      <w:r>
        <w:rPr>
          <w:rStyle w:val="165"/>
        </w:rPr>
        <w:t>│   │   ├── history.py           # 历史记录路由</w:t>
      </w:r>
      <w:r>
        <w:rPr>
          <w:rStyle w:val="165"/>
        </w:rPr>
        <w:br w:type="textWrapping"/>
      </w:r>
      <w:r>
        <w:rPr>
          <w:rStyle w:val="165"/>
        </w:rPr>
        <w:t>│   │   └── dashboard.py         # 数据看板路由</w:t>
      </w:r>
      <w:r>
        <w:rPr>
          <w:rStyle w:val="165"/>
        </w:rPr>
        <w:br w:type="textWrapping"/>
      </w:r>
      <w:r>
        <w:rPr>
          <w:rStyle w:val="165"/>
        </w:rPr>
        <w:t>│   ├── services/                # 业务逻辑层</w:t>
      </w:r>
      <w:r>
        <w:rPr>
          <w:rStyle w:val="165"/>
        </w:rPr>
        <w:br w:type="textWrapping"/>
      </w:r>
      <w:r>
        <w:rPr>
          <w:rStyle w:val="165"/>
        </w:rPr>
        <w:t>│   │   ├── __init__.py</w:t>
      </w:r>
      <w:r>
        <w:rPr>
          <w:rStyle w:val="165"/>
        </w:rPr>
        <w:br w:type="textWrapping"/>
      </w:r>
      <w:r>
        <w:rPr>
          <w:rStyle w:val="165"/>
        </w:rPr>
        <w:t>│   │   ├── file_service.py      # 文件处理服务</w:t>
      </w:r>
      <w:r>
        <w:rPr>
          <w:rStyle w:val="165"/>
        </w:rPr>
        <w:br w:type="textWrapping"/>
      </w:r>
      <w:r>
        <w:rPr>
          <w:rStyle w:val="165"/>
        </w:rPr>
        <w:t>│   │   ├── diff_service.py      # 差异分析核心服务</w:t>
      </w:r>
      <w:r>
        <w:rPr>
          <w:rStyle w:val="165"/>
        </w:rPr>
        <w:br w:type="textWrapping"/>
      </w:r>
      <w:r>
        <w:rPr>
          <w:rStyle w:val="165"/>
        </w:rPr>
        <w:t>│   │   ├── report_service.py    # 报告生成服务</w:t>
      </w:r>
      <w:r>
        <w:rPr>
          <w:rStyle w:val="165"/>
        </w:rPr>
        <w:br w:type="textWrapping"/>
      </w:r>
      <w:r>
        <w:rPr>
          <w:rStyle w:val="165"/>
        </w:rPr>
        <w:t>│   │   └── key_detector.py      # 智能主键检测器</w:t>
      </w:r>
      <w:r>
        <w:rPr>
          <w:rStyle w:val="165"/>
        </w:rPr>
        <w:br w:type="textWrapping"/>
      </w:r>
      <w:r>
        <w:rPr>
          <w:rStyle w:val="165"/>
        </w:rPr>
        <w:t>│   ├── utils/                   # 工具函数</w:t>
      </w:r>
      <w:r>
        <w:rPr>
          <w:rStyle w:val="165"/>
        </w:rPr>
        <w:br w:type="textWrapping"/>
      </w:r>
      <w:r>
        <w:rPr>
          <w:rStyle w:val="165"/>
        </w:rPr>
        <w:t>│   │   ├── __init__.py</w:t>
      </w:r>
      <w:r>
        <w:rPr>
          <w:rStyle w:val="165"/>
        </w:rPr>
        <w:br w:type="textWrapping"/>
      </w:r>
      <w:r>
        <w:rPr>
          <w:rStyle w:val="165"/>
        </w:rPr>
        <w:t>│   │   ├── excel_helper.py      # Excel辅助函数</w:t>
      </w:r>
      <w:r>
        <w:rPr>
          <w:rStyle w:val="165"/>
        </w:rPr>
        <w:br w:type="textWrapping"/>
      </w:r>
      <w:r>
        <w:rPr>
          <w:rStyle w:val="165"/>
        </w:rPr>
        <w:t>│   │   └── validators.py        # 数据验证器</w:t>
      </w:r>
      <w:r>
        <w:rPr>
          <w:rStyle w:val="165"/>
        </w:rPr>
        <w:br w:type="textWrapping"/>
      </w:r>
      <w:r>
        <w:rPr>
          <w:rStyle w:val="165"/>
        </w:rPr>
        <w:t>│   ├── templates/               # HTML模板</w:t>
      </w:r>
      <w:r>
        <w:rPr>
          <w:rStyle w:val="165"/>
        </w:rPr>
        <w:br w:type="textWrapping"/>
      </w:r>
      <w:r>
        <w:rPr>
          <w:rStyle w:val="165"/>
        </w:rPr>
        <w:t>│   │   ├── base.html            # 基础模板</w:t>
      </w:r>
      <w:r>
        <w:rPr>
          <w:rStyle w:val="165"/>
        </w:rPr>
        <w:br w:type="textWrapping"/>
      </w:r>
      <w:r>
        <w:rPr>
          <w:rStyle w:val="165"/>
        </w:rPr>
        <w:t>│   │   ├── login.html           # 登录页面</w:t>
      </w:r>
      <w:r>
        <w:rPr>
          <w:rStyle w:val="165"/>
        </w:rPr>
        <w:br w:type="textWrapping"/>
      </w:r>
      <w:r>
        <w:rPr>
          <w:rStyle w:val="165"/>
        </w:rPr>
        <w:t>│   │   ├── register.html        # 注册页面</w:t>
      </w:r>
      <w:r>
        <w:rPr>
          <w:rStyle w:val="165"/>
        </w:rPr>
        <w:br w:type="textWrapping"/>
      </w:r>
      <w:r>
        <w:rPr>
          <w:rStyle w:val="165"/>
        </w:rPr>
        <w:t>│   │   ├── dashboard.html       # 数据看板</w:t>
      </w:r>
      <w:r>
        <w:rPr>
          <w:rStyle w:val="165"/>
        </w:rPr>
        <w:br w:type="textWrapping"/>
      </w:r>
      <w:r>
        <w:rPr>
          <w:rStyle w:val="165"/>
        </w:rPr>
        <w:t>│   │   ├── files.html           # 文件管理页面</w:t>
      </w:r>
      <w:r>
        <w:rPr>
          <w:rStyle w:val="165"/>
        </w:rPr>
        <w:br w:type="textWrapping"/>
      </w:r>
      <w:r>
        <w:rPr>
          <w:rStyle w:val="165"/>
        </w:rPr>
        <w:t>│   │   ├── comparison.html      # 创建对比任务页面</w:t>
      </w:r>
      <w:r>
        <w:rPr>
          <w:rStyle w:val="165"/>
        </w:rPr>
        <w:br w:type="textWrapping"/>
      </w:r>
      <w:r>
        <w:rPr>
          <w:rStyle w:val="165"/>
        </w:rPr>
        <w:t>│   │   ├── result.html          # 对比结果页面</w:t>
      </w:r>
      <w:r>
        <w:rPr>
          <w:rStyle w:val="165"/>
        </w:rPr>
        <w:br w:type="textWrapping"/>
      </w:r>
      <w:r>
        <w:rPr>
          <w:rStyle w:val="165"/>
        </w:rPr>
        <w:t>│   │   ├── history.html         # 历史记录页面</w:t>
      </w:r>
      <w:r>
        <w:rPr>
          <w:rStyle w:val="165"/>
        </w:rPr>
        <w:br w:type="textWrapping"/>
      </w:r>
      <w:r>
        <w:rPr>
          <w:rStyle w:val="165"/>
        </w:rPr>
        <w:t>│   │   └── report_preview.html  # 报告预览页面</w:t>
      </w:r>
      <w:r>
        <w:rPr>
          <w:rStyle w:val="165"/>
        </w:rPr>
        <w:br w:type="textWrapping"/>
      </w:r>
      <w:r>
        <w:rPr>
          <w:rStyle w:val="165"/>
        </w:rPr>
        <w:t>│   ├── static/                  # 静态资源</w:t>
      </w:r>
      <w:r>
        <w:rPr>
          <w:rStyle w:val="165"/>
        </w:rPr>
        <w:br w:type="textWrapping"/>
      </w:r>
      <w:r>
        <w:rPr>
          <w:rStyle w:val="165"/>
        </w:rPr>
        <w:t>│   │   ├── css/</w:t>
      </w:r>
      <w:r>
        <w:rPr>
          <w:rStyle w:val="165"/>
        </w:rPr>
        <w:br w:type="textWrapping"/>
      </w:r>
      <w:r>
        <w:rPr>
          <w:rStyle w:val="165"/>
        </w:rPr>
        <w:t>│   │   │   └── style.css        # 自定义样式</w:t>
      </w:r>
      <w:r>
        <w:rPr>
          <w:rStyle w:val="165"/>
        </w:rPr>
        <w:br w:type="textWrapping"/>
      </w:r>
      <w:r>
        <w:rPr>
          <w:rStyle w:val="165"/>
        </w:rPr>
        <w:t>│   │   ├── js/</w:t>
      </w:r>
      <w:r>
        <w:rPr>
          <w:rStyle w:val="165"/>
        </w:rPr>
        <w:br w:type="textWrapping"/>
      </w:r>
      <w:r>
        <w:rPr>
          <w:rStyle w:val="165"/>
        </w:rPr>
        <w:t>│   │   │   ├── main.js          # 主逻辑</w:t>
      </w:r>
      <w:r>
        <w:rPr>
          <w:rStyle w:val="165"/>
        </w:rPr>
        <w:br w:type="textWrapping"/>
      </w:r>
      <w:r>
        <w:rPr>
          <w:rStyle w:val="165"/>
        </w:rPr>
        <w:t>│   │   │   ├── file-upload.js   # 文件上传</w:t>
      </w:r>
      <w:r>
        <w:rPr>
          <w:rStyle w:val="165"/>
        </w:rPr>
        <w:br w:type="textWrapping"/>
      </w:r>
      <w:r>
        <w:rPr>
          <w:rStyle w:val="165"/>
        </w:rPr>
        <w:t>│   │   │   └── charts.js        # 图表配置</w:t>
      </w:r>
      <w:r>
        <w:rPr>
          <w:rStyle w:val="165"/>
        </w:rPr>
        <w:br w:type="textWrapping"/>
      </w:r>
      <w:r>
        <w:rPr>
          <w:rStyle w:val="165"/>
        </w:rPr>
        <w:t>│   │   └── images/</w:t>
      </w:r>
      <w:r>
        <w:rPr>
          <w:rStyle w:val="165"/>
        </w:rPr>
        <w:br w:type="textWrapping"/>
      </w:r>
      <w:r>
        <w:rPr>
          <w:rStyle w:val="165"/>
        </w:rPr>
        <w:t>│   └── uploads/                 # 上传文件存储目录</w:t>
      </w:r>
      <w:r>
        <w:rPr>
          <w:rStyle w:val="165"/>
        </w:rPr>
        <w:br w:type="textWrapping"/>
      </w:r>
      <w:r>
        <w:rPr>
          <w:rStyle w:val="165"/>
        </w:rPr>
        <w:t>├── reports/                     # 生成的报告存储目录</w:t>
      </w:r>
      <w:r>
        <w:rPr>
          <w:rStyle w:val="165"/>
        </w:rPr>
        <w:br w:type="textWrapping"/>
      </w:r>
      <w:r>
        <w:rPr>
          <w:rStyle w:val="165"/>
        </w:rPr>
        <w:t>├── instance/                    # 实例文件夹</w:t>
      </w:r>
      <w:r>
        <w:rPr>
          <w:rStyle w:val="165"/>
        </w:rPr>
        <w:br w:type="textWrapping"/>
      </w:r>
      <w:r>
        <w:rPr>
          <w:rStyle w:val="165"/>
        </w:rPr>
        <w:t>│   └── database.db              # SQLite数据库</w:t>
      </w:r>
      <w:r>
        <w:rPr>
          <w:rStyle w:val="165"/>
        </w:rPr>
        <w:br w:type="textWrapping"/>
      </w:r>
      <w:r>
        <w:rPr>
          <w:rStyle w:val="165"/>
        </w:rPr>
        <w:t>├── logs/                        # 日志目录</w:t>
      </w:r>
      <w:r>
        <w:rPr>
          <w:rStyle w:val="165"/>
        </w:rPr>
        <w:br w:type="textWrapping"/>
      </w:r>
      <w:r>
        <w:rPr>
          <w:rStyle w:val="165"/>
        </w:rPr>
        <w:t>├── requirements.txt            # Python依赖</w:t>
      </w:r>
      <w:r>
        <w:rPr>
          <w:rStyle w:val="165"/>
        </w:rPr>
        <w:br w:type="textWrapping"/>
      </w:r>
      <w:r>
        <w:rPr>
          <w:rStyle w:val="165"/>
        </w:rPr>
        <w:t>├── config.py                    # 应用配置</w:t>
      </w:r>
      <w:r>
        <w:rPr>
          <w:rStyle w:val="165"/>
        </w:rPr>
        <w:br w:type="textWrapping"/>
      </w:r>
      <w:r>
        <w:rPr>
          <w:rStyle w:val="165"/>
        </w:rPr>
        <w:t>├── run.py                       # 启动文件</w:t>
      </w:r>
      <w:r>
        <w:rPr>
          <w:rStyle w:val="165"/>
        </w:rPr>
        <w:br w:type="textWrapping"/>
      </w:r>
      <w:r>
        <w:rPr>
          <w:rStyle w:val="165"/>
        </w:rPr>
        <w:t>├── deploy.sh                    # 部署脚本</w:t>
      </w:r>
      <w:r>
        <w:rPr>
          <w:rStyle w:val="165"/>
        </w:rPr>
        <w:br w:type="textWrapping"/>
      </w:r>
      <w:r>
        <w:rPr>
          <w:rStyle w:val="165"/>
        </w:rPr>
        <w:t>└── README.md                    # 使用说明</w:t>
      </w:r>
      <w:r>
        <w:rPr>
          <w:rStyle w:val="165"/>
        </w:rPr>
        <w:br w:type="textWrapping"/>
      </w:r>
    </w:p>
    <w:p w14:paraId="522808B4"/>
    <w:p w14:paraId="38C1BB72">
      <w:pPr>
        <w:pStyle w:val="5"/>
      </w:pPr>
      <w:r>
        <w:t>2.3 数据库设计</w:t>
      </w:r>
    </w:p>
    <w:p w14:paraId="5A490C9F"/>
    <w:p w14:paraId="597946AF">
      <w:pPr>
        <w:pStyle w:val="6"/>
      </w:pPr>
      <w:r>
        <w:t>表1：users（用户表）</w:t>
      </w:r>
    </w:p>
    <w:p w14:paraId="51C94427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sql</w:t>
      </w:r>
      <w:r>
        <w:rPr>
          <w:b/>
          <w:color w:val="646464"/>
        </w:rPr>
        <w:br w:type="textWrapping"/>
      </w:r>
      <w:r>
        <w:rPr>
          <w:rStyle w:val="165"/>
        </w:rPr>
        <w:t>CREATE TABLE users (</w:t>
      </w:r>
      <w:r>
        <w:rPr>
          <w:rStyle w:val="165"/>
        </w:rPr>
        <w:br w:type="textWrapping"/>
      </w:r>
      <w:r>
        <w:rPr>
          <w:rStyle w:val="165"/>
        </w:rPr>
        <w:t xml:space="preserve">    id INTEGER PRIMARY KEY AUTOINCREMENT,</w:t>
      </w:r>
      <w:r>
        <w:rPr>
          <w:rStyle w:val="165"/>
        </w:rPr>
        <w:br w:type="textWrapping"/>
      </w:r>
      <w:r>
        <w:rPr>
          <w:rStyle w:val="165"/>
        </w:rPr>
        <w:t xml:space="preserve">    username VARCHAR(50) UNIQUE NOT NULL,</w:t>
      </w:r>
      <w:r>
        <w:rPr>
          <w:rStyle w:val="165"/>
        </w:rPr>
        <w:br w:type="textWrapping"/>
      </w:r>
      <w:r>
        <w:rPr>
          <w:rStyle w:val="165"/>
        </w:rPr>
        <w:t xml:space="preserve">    password_hash VARCHAR(255) NOT NULL,</w:t>
      </w:r>
      <w:r>
        <w:rPr>
          <w:rStyle w:val="165"/>
        </w:rPr>
        <w:br w:type="textWrapping"/>
      </w:r>
      <w:r>
        <w:rPr>
          <w:rStyle w:val="165"/>
        </w:rPr>
        <w:t xml:space="preserve">    email VARCHAR(100) UNIQUE,</w:t>
      </w:r>
      <w:r>
        <w:rPr>
          <w:rStyle w:val="165"/>
        </w:rPr>
        <w:br w:type="textWrapping"/>
      </w:r>
      <w:r>
        <w:rPr>
          <w:rStyle w:val="165"/>
        </w:rPr>
        <w:t xml:space="preserve">    role VARCHAR(20) DEFAULT 'user',  -- 'admin' 或 'user'</w:t>
      </w:r>
      <w:r>
        <w:rPr>
          <w:rStyle w:val="165"/>
        </w:rPr>
        <w:br w:type="textWrapping"/>
      </w:r>
      <w:r>
        <w:rPr>
          <w:rStyle w:val="165"/>
        </w:rPr>
        <w:t xml:space="preserve">    created_at DATETIME DEFAULT CURRENT_TIMESTAMP,</w:t>
      </w:r>
      <w:r>
        <w:rPr>
          <w:rStyle w:val="165"/>
        </w:rPr>
        <w:br w:type="textWrapping"/>
      </w:r>
      <w:r>
        <w:rPr>
          <w:rStyle w:val="165"/>
        </w:rPr>
        <w:t xml:space="preserve">    last_login DATETIME</w:t>
      </w:r>
      <w:r>
        <w:rPr>
          <w:rStyle w:val="165"/>
        </w:rPr>
        <w:br w:type="textWrapping"/>
      </w:r>
      <w:r>
        <w:rPr>
          <w:rStyle w:val="165"/>
        </w:rPr>
        <w:t>);</w:t>
      </w:r>
      <w:r>
        <w:rPr>
          <w:rStyle w:val="165"/>
        </w:rPr>
        <w:br w:type="textWrapping"/>
      </w:r>
    </w:p>
    <w:p w14:paraId="5801B8C7"/>
    <w:p w14:paraId="1095C874">
      <w:pPr>
        <w:pStyle w:val="6"/>
      </w:pPr>
      <w:r>
        <w:t>表2：files（文件表）</w:t>
      </w:r>
    </w:p>
    <w:p w14:paraId="71AE25B0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sql</w:t>
      </w:r>
      <w:r>
        <w:rPr>
          <w:b/>
          <w:color w:val="646464"/>
        </w:rPr>
        <w:br w:type="textWrapping"/>
      </w:r>
      <w:r>
        <w:rPr>
          <w:rStyle w:val="165"/>
        </w:rPr>
        <w:t>CREATE TABLE files (</w:t>
      </w:r>
      <w:r>
        <w:rPr>
          <w:rStyle w:val="165"/>
        </w:rPr>
        <w:br w:type="textWrapping"/>
      </w:r>
      <w:r>
        <w:rPr>
          <w:rStyle w:val="165"/>
        </w:rPr>
        <w:t xml:space="preserve">    id INTEGER PRIMARY KEY AUTOINCREMENT,</w:t>
      </w:r>
      <w:r>
        <w:rPr>
          <w:rStyle w:val="165"/>
        </w:rPr>
        <w:br w:type="textWrapping"/>
      </w:r>
      <w:r>
        <w:rPr>
          <w:rStyle w:val="165"/>
        </w:rPr>
        <w:t xml:space="preserve">    user_id INTEGER NOT NULL,</w:t>
      </w:r>
      <w:r>
        <w:rPr>
          <w:rStyle w:val="165"/>
        </w:rPr>
        <w:br w:type="textWrapping"/>
      </w:r>
      <w:r>
        <w:rPr>
          <w:rStyle w:val="165"/>
        </w:rPr>
        <w:t xml:space="preserve">    original_filename VARCHAR(255) NOT NULL,</w:t>
      </w:r>
      <w:r>
        <w:rPr>
          <w:rStyle w:val="165"/>
        </w:rPr>
        <w:br w:type="textWrapping"/>
      </w:r>
      <w:r>
        <w:rPr>
          <w:rStyle w:val="165"/>
        </w:rPr>
        <w:t xml:space="preserve">    stored_filename VARCHAR(255) NOT NULL,</w:t>
      </w:r>
      <w:r>
        <w:rPr>
          <w:rStyle w:val="165"/>
        </w:rPr>
        <w:br w:type="textWrapping"/>
      </w:r>
      <w:r>
        <w:rPr>
          <w:rStyle w:val="165"/>
        </w:rPr>
        <w:t xml:space="preserve">    file_path VARCHAR(500) NOT NULL,</w:t>
      </w:r>
      <w:r>
        <w:rPr>
          <w:rStyle w:val="165"/>
        </w:rPr>
        <w:br w:type="textWrapping"/>
      </w:r>
      <w:r>
        <w:rPr>
          <w:rStyle w:val="165"/>
        </w:rPr>
        <w:t xml:space="preserve">    file_size INTEGER,</w:t>
      </w:r>
      <w:r>
        <w:rPr>
          <w:rStyle w:val="165"/>
        </w:rPr>
        <w:br w:type="textWrapping"/>
      </w:r>
      <w:r>
        <w:rPr>
          <w:rStyle w:val="165"/>
        </w:rPr>
        <w:t xml:space="preserve">    file_type VARCHAR(20),</w:t>
      </w:r>
      <w:r>
        <w:rPr>
          <w:rStyle w:val="165"/>
        </w:rPr>
        <w:br w:type="textWrapping"/>
      </w:r>
      <w:r>
        <w:rPr>
          <w:rStyle w:val="165"/>
        </w:rPr>
        <w:t xml:space="preserve">    upload_time DATETIME DEFAULT CURRENT_TIMESTAMP,</w:t>
      </w:r>
      <w:r>
        <w:rPr>
          <w:rStyle w:val="165"/>
        </w:rPr>
        <w:br w:type="textWrapping"/>
      </w:r>
      <w:r>
        <w:rPr>
          <w:rStyle w:val="165"/>
        </w:rPr>
        <w:t xml:space="preserve">    sheet_names TEXT,              -- JSON: ["Sheet1", "Sheet2"]</w:t>
      </w:r>
      <w:r>
        <w:rPr>
          <w:rStyle w:val="165"/>
        </w:rPr>
        <w:br w:type="textWrapping"/>
      </w:r>
      <w:r>
        <w:rPr>
          <w:rStyle w:val="165"/>
        </w:rPr>
        <w:t xml:space="preserve">    row_count INTEGER,</w:t>
      </w:r>
      <w:r>
        <w:rPr>
          <w:rStyle w:val="165"/>
        </w:rPr>
        <w:br w:type="textWrapping"/>
      </w:r>
      <w:r>
        <w:rPr>
          <w:rStyle w:val="165"/>
        </w:rPr>
        <w:t xml:space="preserve">    column_count INTEGER,</w:t>
      </w:r>
      <w:r>
        <w:rPr>
          <w:rStyle w:val="165"/>
        </w:rPr>
        <w:br w:type="textWrapping"/>
      </w:r>
      <w:r>
        <w:rPr>
          <w:rStyle w:val="165"/>
        </w:rPr>
        <w:t xml:space="preserve">    md5_hash VARCHAR(32),           -- 文件MD5，用于去重</w:t>
      </w:r>
      <w:r>
        <w:rPr>
          <w:rStyle w:val="165"/>
        </w:rPr>
        <w:br w:type="textWrapping"/>
      </w:r>
      <w:r>
        <w:rPr>
          <w:rStyle w:val="165"/>
        </w:rPr>
        <w:t xml:space="preserve">    preview_data TEXT,              -- JSON: 前5行数据预览</w:t>
      </w:r>
      <w:r>
        <w:rPr>
          <w:rStyle w:val="165"/>
        </w:rPr>
        <w:br w:type="textWrapping"/>
      </w:r>
      <w:r>
        <w:rPr>
          <w:rStyle w:val="165"/>
        </w:rPr>
        <w:t xml:space="preserve">    FOREIGN KEY (user_id) REFERENCES users(id)</w:t>
      </w:r>
      <w:r>
        <w:rPr>
          <w:rStyle w:val="165"/>
        </w:rPr>
        <w:br w:type="textWrapping"/>
      </w:r>
      <w:r>
        <w:rPr>
          <w:rStyle w:val="165"/>
        </w:rPr>
        <w:t>);</w:t>
      </w:r>
      <w:r>
        <w:rPr>
          <w:rStyle w:val="165"/>
        </w:rPr>
        <w:br w:type="textWrapping"/>
      </w:r>
    </w:p>
    <w:p w14:paraId="3A069C2F"/>
    <w:p w14:paraId="0ABC2B02">
      <w:pPr>
        <w:pStyle w:val="6"/>
      </w:pPr>
      <w:r>
        <w:t>表3：comparison_tasks（对比任务表）</w:t>
      </w:r>
    </w:p>
    <w:p w14:paraId="48E49EF1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sql</w:t>
      </w:r>
      <w:r>
        <w:rPr>
          <w:b/>
          <w:color w:val="646464"/>
        </w:rPr>
        <w:br w:type="textWrapping"/>
      </w:r>
      <w:r>
        <w:rPr>
          <w:rStyle w:val="165"/>
        </w:rPr>
        <w:t>CREATE TABLE comparison_tasks (</w:t>
      </w:r>
      <w:r>
        <w:rPr>
          <w:rStyle w:val="165"/>
        </w:rPr>
        <w:br w:type="textWrapping"/>
      </w:r>
      <w:r>
        <w:rPr>
          <w:rStyle w:val="165"/>
        </w:rPr>
        <w:t xml:space="preserve">    id INTEGER PRIMARY KEY AUTOINCREMENT,</w:t>
      </w:r>
      <w:r>
        <w:rPr>
          <w:rStyle w:val="165"/>
        </w:rPr>
        <w:br w:type="textWrapping"/>
      </w:r>
      <w:r>
        <w:rPr>
          <w:rStyle w:val="165"/>
        </w:rPr>
        <w:t xml:space="preserve">    user_id INTEGER NOT NULL,</w:t>
      </w:r>
      <w:r>
        <w:rPr>
          <w:rStyle w:val="165"/>
        </w:rPr>
        <w:br w:type="textWrapping"/>
      </w:r>
      <w:r>
        <w:rPr>
          <w:rStyle w:val="165"/>
        </w:rPr>
        <w:t xml:space="preserve">    task_name VARCHAR(255),</w:t>
      </w:r>
      <w:r>
        <w:rPr>
          <w:rStyle w:val="165"/>
        </w:rPr>
        <w:br w:type="textWrapping"/>
      </w:r>
      <w:r>
        <w:rPr>
          <w:rStyle w:val="165"/>
        </w:rPr>
        <w:t xml:space="preserve">    file1_id INTEGER NOT NULL,</w:t>
      </w:r>
      <w:r>
        <w:rPr>
          <w:rStyle w:val="165"/>
        </w:rPr>
        <w:br w:type="textWrapping"/>
      </w:r>
      <w:r>
        <w:rPr>
          <w:rStyle w:val="165"/>
        </w:rPr>
        <w:t xml:space="preserve">    file2_id INTEGER NOT NULL,</w:t>
      </w:r>
      <w:r>
        <w:rPr>
          <w:rStyle w:val="165"/>
        </w:rPr>
        <w:br w:type="textWrapping"/>
      </w:r>
      <w:r>
        <w:rPr>
          <w:rStyle w:val="165"/>
        </w:rPr>
        <w:t xml:space="preserve">    sheet_name VARCHAR(100),</w:t>
      </w:r>
      <w:r>
        <w:rPr>
          <w:rStyle w:val="165"/>
        </w:rPr>
        <w:br w:type="textWrapping"/>
      </w:r>
      <w:r>
        <w:rPr>
          <w:rStyle w:val="165"/>
        </w:rPr>
        <w:t xml:space="preserve">    header_row INTEGER DEFAULT 0,</w:t>
      </w:r>
      <w:r>
        <w:rPr>
          <w:rStyle w:val="165"/>
        </w:rPr>
        <w:br w:type="textWrapping"/>
      </w:r>
      <w:r>
        <w:rPr>
          <w:rStyle w:val="165"/>
        </w:rPr>
        <w:t xml:space="preserve">    key_columns TEXT,               -- JSON: ["测试用例ID"]</w:t>
      </w:r>
      <w:r>
        <w:rPr>
          <w:rStyle w:val="165"/>
        </w:rPr>
        <w:br w:type="textWrapping"/>
      </w:r>
      <w:r>
        <w:rPr>
          <w:rStyle w:val="165"/>
        </w:rPr>
        <w:t xml:space="preserve">    ignore_columns TEXT,            -- JSON: ["备注", "时间"]</w:t>
      </w:r>
      <w:r>
        <w:rPr>
          <w:rStyle w:val="165"/>
        </w:rPr>
        <w:br w:type="textWrapping"/>
      </w:r>
      <w:r>
        <w:rPr>
          <w:rStyle w:val="165"/>
        </w:rPr>
        <w:t xml:space="preserve">    status VARCHAR(20) DEFAULT 'success',  -- 'success', 'failed', 'pending'</w:t>
      </w:r>
      <w:r>
        <w:rPr>
          <w:rStyle w:val="165"/>
        </w:rPr>
        <w:br w:type="textWrapping"/>
      </w:r>
      <w:r>
        <w:rPr>
          <w:rStyle w:val="165"/>
        </w:rPr>
        <w:t xml:space="preserve">    created_at DATETIME DEFAULT CURRENT_TIMESTAMP,</w:t>
      </w:r>
      <w:r>
        <w:rPr>
          <w:rStyle w:val="165"/>
        </w:rPr>
        <w:br w:type="textWrapping"/>
      </w:r>
      <w:r>
        <w:rPr>
          <w:rStyle w:val="165"/>
        </w:rPr>
        <w:t xml:space="preserve">    completed_at DATETIME,</w:t>
      </w:r>
      <w:r>
        <w:rPr>
          <w:rStyle w:val="165"/>
        </w:rPr>
        <w:br w:type="textWrapping"/>
      </w:r>
      <w:r>
        <w:rPr>
          <w:rStyle w:val="165"/>
        </w:rPr>
        <w:t xml:space="preserve">    FOREIGN KEY (user_id) REFERENCES users(id),</w:t>
      </w:r>
      <w:r>
        <w:rPr>
          <w:rStyle w:val="165"/>
        </w:rPr>
        <w:br w:type="textWrapping"/>
      </w:r>
      <w:r>
        <w:rPr>
          <w:rStyle w:val="165"/>
        </w:rPr>
        <w:t xml:space="preserve">    FOREIGN KEY (file1_id) REFERENCES files(id),</w:t>
      </w:r>
      <w:r>
        <w:rPr>
          <w:rStyle w:val="165"/>
        </w:rPr>
        <w:br w:type="textWrapping"/>
      </w:r>
      <w:r>
        <w:rPr>
          <w:rStyle w:val="165"/>
        </w:rPr>
        <w:t xml:space="preserve">    FOREIGN KEY (file2_id) REFERENCES files(id)</w:t>
      </w:r>
      <w:r>
        <w:rPr>
          <w:rStyle w:val="165"/>
        </w:rPr>
        <w:br w:type="textWrapping"/>
      </w:r>
      <w:r>
        <w:rPr>
          <w:rStyle w:val="165"/>
        </w:rPr>
        <w:t>);</w:t>
      </w:r>
      <w:r>
        <w:rPr>
          <w:rStyle w:val="165"/>
        </w:rPr>
        <w:br w:type="textWrapping"/>
      </w:r>
    </w:p>
    <w:p w14:paraId="4E7BC897"/>
    <w:p w14:paraId="3D639903">
      <w:pPr>
        <w:pStyle w:val="6"/>
      </w:pPr>
      <w:r>
        <w:t>表4：comparison_results（对比结果表）</w:t>
      </w:r>
    </w:p>
    <w:p w14:paraId="090ABF16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sql</w:t>
      </w:r>
      <w:r>
        <w:rPr>
          <w:b/>
          <w:color w:val="646464"/>
        </w:rPr>
        <w:br w:type="textWrapping"/>
      </w:r>
      <w:r>
        <w:rPr>
          <w:rStyle w:val="165"/>
        </w:rPr>
        <w:t>CREATE TABLE comparison_results (</w:t>
      </w:r>
      <w:r>
        <w:rPr>
          <w:rStyle w:val="165"/>
        </w:rPr>
        <w:br w:type="textWrapping"/>
      </w:r>
      <w:r>
        <w:rPr>
          <w:rStyle w:val="165"/>
        </w:rPr>
        <w:t xml:space="preserve">    id INTEGER PRIMARY KEY AUTOINCREMENT,</w:t>
      </w:r>
      <w:r>
        <w:rPr>
          <w:rStyle w:val="165"/>
        </w:rPr>
        <w:br w:type="textWrapping"/>
      </w:r>
      <w:r>
        <w:rPr>
          <w:rStyle w:val="165"/>
        </w:rPr>
        <w:t xml:space="preserve">    task_id INTEGER NOT NULL UNIQUE,</w:t>
      </w:r>
      <w:r>
        <w:rPr>
          <w:rStyle w:val="165"/>
        </w:rPr>
        <w:br w:type="textWrapping"/>
      </w:r>
      <w:r>
        <w:rPr>
          <w:rStyle w:val="165"/>
        </w:rPr>
        <w:t xml:space="preserve">    file1_row_count INTEGER,</w:t>
      </w:r>
      <w:r>
        <w:rPr>
          <w:rStyle w:val="165"/>
        </w:rPr>
        <w:br w:type="textWrapping"/>
      </w:r>
      <w:r>
        <w:rPr>
          <w:rStyle w:val="165"/>
        </w:rPr>
        <w:t xml:space="preserve">    file2_row_count INTEGER,</w:t>
      </w:r>
      <w:r>
        <w:rPr>
          <w:rStyle w:val="165"/>
        </w:rPr>
        <w:br w:type="textWrapping"/>
      </w:r>
      <w:r>
        <w:rPr>
          <w:rStyle w:val="165"/>
        </w:rPr>
        <w:t xml:space="preserve">    added_count INTEGER,</w:t>
      </w:r>
      <w:r>
        <w:rPr>
          <w:rStyle w:val="165"/>
        </w:rPr>
        <w:br w:type="textWrapping"/>
      </w:r>
      <w:r>
        <w:rPr>
          <w:rStyle w:val="165"/>
        </w:rPr>
        <w:t xml:space="preserve">    deleted_count INTEGER,</w:t>
      </w:r>
      <w:r>
        <w:rPr>
          <w:rStyle w:val="165"/>
        </w:rPr>
        <w:br w:type="textWrapping"/>
      </w:r>
      <w:r>
        <w:rPr>
          <w:rStyle w:val="165"/>
        </w:rPr>
        <w:t xml:space="preserve">    modified_count INTEGER,</w:t>
      </w:r>
      <w:r>
        <w:rPr>
          <w:rStyle w:val="165"/>
        </w:rPr>
        <w:br w:type="textWrapping"/>
      </w:r>
      <w:r>
        <w:rPr>
          <w:rStyle w:val="165"/>
        </w:rPr>
        <w:t xml:space="preserve">    unchanged_count INTEGER,</w:t>
      </w:r>
      <w:r>
        <w:rPr>
          <w:rStyle w:val="165"/>
        </w:rPr>
        <w:br w:type="textWrapping"/>
      </w:r>
      <w:r>
        <w:rPr>
          <w:rStyle w:val="165"/>
        </w:rPr>
        <w:t xml:space="preserve">    diff_details TEXT,              -- JSON: 完整差异详情</w:t>
      </w:r>
      <w:r>
        <w:rPr>
          <w:rStyle w:val="165"/>
        </w:rPr>
        <w:br w:type="textWrapping"/>
      </w:r>
      <w:r>
        <w:rPr>
          <w:rStyle w:val="165"/>
        </w:rPr>
        <w:t xml:space="preserve">    report_path VARCHAR(500),</w:t>
      </w:r>
      <w:r>
        <w:rPr>
          <w:rStyle w:val="165"/>
        </w:rPr>
        <w:br w:type="textWrapping"/>
      </w:r>
      <w:r>
        <w:rPr>
          <w:rStyle w:val="165"/>
        </w:rPr>
        <w:t xml:space="preserve">    created_at DATETIME DEFAULT CURRENT_TIMESTAMP,</w:t>
      </w:r>
      <w:r>
        <w:rPr>
          <w:rStyle w:val="165"/>
        </w:rPr>
        <w:br w:type="textWrapping"/>
      </w:r>
      <w:r>
        <w:rPr>
          <w:rStyle w:val="165"/>
        </w:rPr>
        <w:t xml:space="preserve">    FOREIGN KEY (task_id) REFERENCES comparison_tasks(id)</w:t>
      </w:r>
      <w:r>
        <w:rPr>
          <w:rStyle w:val="165"/>
        </w:rPr>
        <w:br w:type="textWrapping"/>
      </w:r>
      <w:r>
        <w:rPr>
          <w:rStyle w:val="165"/>
        </w:rPr>
        <w:t>);</w:t>
      </w:r>
      <w:r>
        <w:rPr>
          <w:rStyle w:val="165"/>
        </w:rPr>
        <w:br w:type="textWrapping"/>
      </w:r>
    </w:p>
    <w:p w14:paraId="38DEF2DF"/>
    <w:p w14:paraId="11F0415E">
      <w:pPr>
        <w:pStyle w:val="6"/>
      </w:pPr>
      <w:r>
        <w:t>表5：config_templates（配置模板表）</w:t>
      </w:r>
    </w:p>
    <w:p w14:paraId="089F03E4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sql</w:t>
      </w:r>
      <w:r>
        <w:rPr>
          <w:b/>
          <w:color w:val="646464"/>
        </w:rPr>
        <w:br w:type="textWrapping"/>
      </w:r>
      <w:r>
        <w:rPr>
          <w:rStyle w:val="165"/>
        </w:rPr>
        <w:t>CREATE TABLE config_templates (</w:t>
      </w:r>
      <w:r>
        <w:rPr>
          <w:rStyle w:val="165"/>
        </w:rPr>
        <w:br w:type="textWrapping"/>
      </w:r>
      <w:r>
        <w:rPr>
          <w:rStyle w:val="165"/>
        </w:rPr>
        <w:t xml:space="preserve">    id INTEGER PRIMARY KEY AUTOINCREMENT,</w:t>
      </w:r>
      <w:r>
        <w:rPr>
          <w:rStyle w:val="165"/>
        </w:rPr>
        <w:br w:type="textWrapping"/>
      </w:r>
      <w:r>
        <w:rPr>
          <w:rStyle w:val="165"/>
        </w:rPr>
        <w:t xml:space="preserve">    user_id INTEGER NOT NULL,</w:t>
      </w:r>
      <w:r>
        <w:rPr>
          <w:rStyle w:val="165"/>
        </w:rPr>
        <w:br w:type="textWrapping"/>
      </w:r>
      <w:r>
        <w:rPr>
          <w:rStyle w:val="165"/>
        </w:rPr>
        <w:t xml:space="preserve">    template_name VARCHAR(100) NOT NULL,</w:t>
      </w:r>
      <w:r>
        <w:rPr>
          <w:rStyle w:val="165"/>
        </w:rPr>
        <w:br w:type="textWrapping"/>
      </w:r>
      <w:r>
        <w:rPr>
          <w:rStyle w:val="165"/>
        </w:rPr>
        <w:t xml:space="preserve">    sheet_name VARCHAR(100),</w:t>
      </w:r>
      <w:r>
        <w:rPr>
          <w:rStyle w:val="165"/>
        </w:rPr>
        <w:br w:type="textWrapping"/>
      </w:r>
      <w:r>
        <w:rPr>
          <w:rStyle w:val="165"/>
        </w:rPr>
        <w:t xml:space="preserve">    header_row INTEGER DEFAULT 0,</w:t>
      </w:r>
      <w:r>
        <w:rPr>
          <w:rStyle w:val="165"/>
        </w:rPr>
        <w:br w:type="textWrapping"/>
      </w:r>
      <w:r>
        <w:rPr>
          <w:rStyle w:val="165"/>
        </w:rPr>
        <w:t xml:space="preserve">    key_columns TEXT,</w:t>
      </w:r>
      <w:r>
        <w:rPr>
          <w:rStyle w:val="165"/>
        </w:rPr>
        <w:br w:type="textWrapping"/>
      </w:r>
      <w:r>
        <w:rPr>
          <w:rStyle w:val="165"/>
        </w:rPr>
        <w:t xml:space="preserve">    ignore_columns TEXT,</w:t>
      </w:r>
      <w:r>
        <w:rPr>
          <w:rStyle w:val="165"/>
        </w:rPr>
        <w:br w:type="textWrapping"/>
      </w:r>
      <w:r>
        <w:rPr>
          <w:rStyle w:val="165"/>
        </w:rPr>
        <w:t xml:space="preserve">    created_at DATETIME DEFAULT CURRENT_TIMESTAMP,</w:t>
      </w:r>
      <w:r>
        <w:rPr>
          <w:rStyle w:val="165"/>
        </w:rPr>
        <w:br w:type="textWrapping"/>
      </w:r>
      <w:r>
        <w:rPr>
          <w:rStyle w:val="165"/>
        </w:rPr>
        <w:t xml:space="preserve">    FOREIGN KEY (user_id) REFERENCES users(id)</w:t>
      </w:r>
      <w:r>
        <w:rPr>
          <w:rStyle w:val="165"/>
        </w:rPr>
        <w:br w:type="textWrapping"/>
      </w:r>
      <w:r>
        <w:rPr>
          <w:rStyle w:val="165"/>
        </w:rPr>
        <w:t>);</w:t>
      </w:r>
      <w:r>
        <w:rPr>
          <w:rStyle w:val="165"/>
        </w:rPr>
        <w:br w:type="textWrapping"/>
      </w:r>
    </w:p>
    <w:p w14:paraId="38C3D4A2"/>
    <w:p w14:paraId="19C6BE4C">
      <w:pPr>
        <w:pStyle w:val="169"/>
        <w:pBdr>
          <w:top w:val="single" w:color="CCCCCC" w:sz="8" w:space="0"/>
        </w:pBdr>
        <w:spacing w:after="240"/>
      </w:pPr>
    </w:p>
    <w:p w14:paraId="677C1729"/>
    <w:p w14:paraId="3F497A5B">
      <w:pPr>
        <w:pStyle w:val="4"/>
      </w:pPr>
      <w:r>
        <w:t>三、核心代码实现指南</w:t>
      </w:r>
    </w:p>
    <w:p w14:paraId="5575E7D5"/>
    <w:p w14:paraId="79E472F9">
      <w:pPr>
        <w:pStyle w:val="5"/>
      </w:pPr>
      <w:r>
        <w:t>3.1 数据库模型（app/models.py）</w:t>
      </w:r>
    </w:p>
    <w:p w14:paraId="7B3B7712"/>
    <w:p w14:paraId="5972943E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python</w:t>
      </w:r>
      <w:r>
        <w:rPr>
          <w:b/>
          <w:color w:val="646464"/>
        </w:rPr>
        <w:br w:type="textWrapping"/>
      </w:r>
      <w:r>
        <w:rPr>
          <w:rStyle w:val="165"/>
        </w:rPr>
        <w:t>from flask_sqlalchemy import SQLAlchemy</w:t>
      </w:r>
      <w:r>
        <w:rPr>
          <w:rStyle w:val="165"/>
        </w:rPr>
        <w:br w:type="textWrapping"/>
      </w:r>
      <w:r>
        <w:rPr>
          <w:rStyle w:val="165"/>
        </w:rPr>
        <w:t>from flask_login import UserMixin</w:t>
      </w:r>
      <w:r>
        <w:rPr>
          <w:rStyle w:val="165"/>
        </w:rPr>
        <w:br w:type="textWrapping"/>
      </w:r>
      <w:r>
        <w:rPr>
          <w:rStyle w:val="165"/>
        </w:rPr>
        <w:t>from datetime import datetime</w:t>
      </w:r>
      <w:r>
        <w:rPr>
          <w:rStyle w:val="165"/>
        </w:rPr>
        <w:br w:type="textWrapping"/>
      </w:r>
      <w:r>
        <w:rPr>
          <w:rStyle w:val="165"/>
        </w:rPr>
        <w:t>import json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db = SQLAlchemy()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class User(UserMixin, db.Model):</w:t>
      </w:r>
      <w:r>
        <w:rPr>
          <w:rStyle w:val="165"/>
        </w:rPr>
        <w:br w:type="textWrapping"/>
      </w:r>
      <w:r>
        <w:rPr>
          <w:rStyle w:val="165"/>
        </w:rPr>
        <w:t xml:space="preserve">    """用户模型"""</w:t>
      </w:r>
      <w:r>
        <w:rPr>
          <w:rStyle w:val="165"/>
        </w:rPr>
        <w:br w:type="textWrapping"/>
      </w:r>
      <w:r>
        <w:rPr>
          <w:rStyle w:val="165"/>
        </w:rPr>
        <w:t xml:space="preserve">    __tablename__ = 'users'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id = db.Column(db.Integer, primary_key=True)</w:t>
      </w:r>
      <w:r>
        <w:rPr>
          <w:rStyle w:val="165"/>
        </w:rPr>
        <w:br w:type="textWrapping"/>
      </w:r>
      <w:r>
        <w:rPr>
          <w:rStyle w:val="165"/>
        </w:rPr>
        <w:t xml:space="preserve">    username = db.Column(db.String(50), unique=True, nullable=False)</w:t>
      </w:r>
      <w:r>
        <w:rPr>
          <w:rStyle w:val="165"/>
        </w:rPr>
        <w:br w:type="textWrapping"/>
      </w:r>
      <w:r>
        <w:rPr>
          <w:rStyle w:val="165"/>
        </w:rPr>
        <w:t xml:space="preserve">    password_hash = db.Column(db.String(255), nullable=False)</w:t>
      </w:r>
      <w:r>
        <w:rPr>
          <w:rStyle w:val="165"/>
        </w:rPr>
        <w:br w:type="textWrapping"/>
      </w:r>
      <w:r>
        <w:rPr>
          <w:rStyle w:val="165"/>
        </w:rPr>
        <w:t xml:space="preserve">    email = db.Column(db.String(100), unique=True)</w:t>
      </w:r>
      <w:r>
        <w:rPr>
          <w:rStyle w:val="165"/>
        </w:rPr>
        <w:br w:type="textWrapping"/>
      </w:r>
      <w:r>
        <w:rPr>
          <w:rStyle w:val="165"/>
        </w:rPr>
        <w:t xml:space="preserve">    role = db.Column(db.String(20), default='user')</w:t>
      </w:r>
      <w:r>
        <w:rPr>
          <w:rStyle w:val="165"/>
        </w:rPr>
        <w:br w:type="textWrapping"/>
      </w:r>
      <w:r>
        <w:rPr>
          <w:rStyle w:val="165"/>
        </w:rPr>
        <w:t xml:space="preserve">    created_at = db.Column(db.DateTime, default=datetime.utcnow)</w:t>
      </w:r>
      <w:r>
        <w:rPr>
          <w:rStyle w:val="165"/>
        </w:rPr>
        <w:br w:type="textWrapping"/>
      </w:r>
      <w:r>
        <w:rPr>
          <w:rStyle w:val="165"/>
        </w:rPr>
        <w:t xml:space="preserve">    last_login = db.Column(db.DateTime)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# 关系</w:t>
      </w:r>
      <w:r>
        <w:rPr>
          <w:rStyle w:val="165"/>
        </w:rPr>
        <w:br w:type="textWrapping"/>
      </w:r>
      <w:r>
        <w:rPr>
          <w:rStyle w:val="165"/>
        </w:rPr>
        <w:t xml:space="preserve">    files = db.relationship('File', backref='user', lazy=True)</w:t>
      </w:r>
      <w:r>
        <w:rPr>
          <w:rStyle w:val="165"/>
        </w:rPr>
        <w:br w:type="textWrapping"/>
      </w:r>
      <w:r>
        <w:rPr>
          <w:rStyle w:val="165"/>
        </w:rPr>
        <w:t xml:space="preserve">    tasks = db.relationship('ComparisonTask', backref='user', lazy=True)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def set_password(self, password):</w:t>
      </w:r>
      <w:r>
        <w:rPr>
          <w:rStyle w:val="165"/>
        </w:rPr>
        <w:br w:type="textWrapping"/>
      </w:r>
      <w:r>
        <w:rPr>
          <w:rStyle w:val="165"/>
        </w:rPr>
        <w:t xml:space="preserve">        """设置密码（使用werkzeug加密）"""</w:t>
      </w:r>
      <w:r>
        <w:rPr>
          <w:rStyle w:val="165"/>
        </w:rPr>
        <w:br w:type="textWrapping"/>
      </w:r>
      <w:r>
        <w:rPr>
          <w:rStyle w:val="165"/>
        </w:rPr>
        <w:t xml:space="preserve">        from werkzeug.security import generate_password_hash</w:t>
      </w:r>
      <w:r>
        <w:rPr>
          <w:rStyle w:val="165"/>
        </w:rPr>
        <w:br w:type="textWrapping"/>
      </w:r>
      <w:r>
        <w:rPr>
          <w:rStyle w:val="165"/>
        </w:rPr>
        <w:t xml:space="preserve">        self.password_hash = generate_password_hash(password)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def check_password(self, password):</w:t>
      </w:r>
      <w:r>
        <w:rPr>
          <w:rStyle w:val="165"/>
        </w:rPr>
        <w:br w:type="textWrapping"/>
      </w:r>
      <w:r>
        <w:rPr>
          <w:rStyle w:val="165"/>
        </w:rPr>
        <w:t xml:space="preserve">        """验证密码"""</w:t>
      </w:r>
      <w:r>
        <w:rPr>
          <w:rStyle w:val="165"/>
        </w:rPr>
        <w:br w:type="textWrapping"/>
      </w:r>
      <w:r>
        <w:rPr>
          <w:rStyle w:val="165"/>
        </w:rPr>
        <w:t xml:space="preserve">        from werkzeug.security import check_password_hash</w:t>
      </w:r>
      <w:r>
        <w:rPr>
          <w:rStyle w:val="165"/>
        </w:rPr>
        <w:br w:type="textWrapping"/>
      </w:r>
      <w:r>
        <w:rPr>
          <w:rStyle w:val="165"/>
        </w:rPr>
        <w:t xml:space="preserve">        return check_password_hash(self.password_hash, password)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class File(db.Model):</w:t>
      </w:r>
      <w:r>
        <w:rPr>
          <w:rStyle w:val="165"/>
        </w:rPr>
        <w:br w:type="textWrapping"/>
      </w:r>
      <w:r>
        <w:rPr>
          <w:rStyle w:val="165"/>
        </w:rPr>
        <w:t xml:space="preserve">    """文件模型"""</w:t>
      </w:r>
      <w:r>
        <w:rPr>
          <w:rStyle w:val="165"/>
        </w:rPr>
        <w:br w:type="textWrapping"/>
      </w:r>
      <w:r>
        <w:rPr>
          <w:rStyle w:val="165"/>
        </w:rPr>
        <w:t xml:space="preserve">    __tablename__ = 'files'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id = db.Column(db.Integer, primary_key=True)</w:t>
      </w:r>
      <w:r>
        <w:rPr>
          <w:rStyle w:val="165"/>
        </w:rPr>
        <w:br w:type="textWrapping"/>
      </w:r>
      <w:r>
        <w:rPr>
          <w:rStyle w:val="165"/>
        </w:rPr>
        <w:t xml:space="preserve">    user_id = db.Column(db.Integer, db.ForeignKey('users.id'), nullable=False)</w:t>
      </w:r>
      <w:r>
        <w:rPr>
          <w:rStyle w:val="165"/>
        </w:rPr>
        <w:br w:type="textWrapping"/>
      </w:r>
      <w:r>
        <w:rPr>
          <w:rStyle w:val="165"/>
        </w:rPr>
        <w:t xml:space="preserve">    original_filename = db.Column(db.String(255), nullable=False)</w:t>
      </w:r>
      <w:r>
        <w:rPr>
          <w:rStyle w:val="165"/>
        </w:rPr>
        <w:br w:type="textWrapping"/>
      </w:r>
      <w:r>
        <w:rPr>
          <w:rStyle w:val="165"/>
        </w:rPr>
        <w:t xml:space="preserve">    stored_filename = db.Column(db.String(255), nullable=False)</w:t>
      </w:r>
      <w:r>
        <w:rPr>
          <w:rStyle w:val="165"/>
        </w:rPr>
        <w:br w:type="textWrapping"/>
      </w:r>
      <w:r>
        <w:rPr>
          <w:rStyle w:val="165"/>
        </w:rPr>
        <w:t xml:space="preserve">    file_path = db.Column(db.String(500), nullable=False)</w:t>
      </w:r>
      <w:r>
        <w:rPr>
          <w:rStyle w:val="165"/>
        </w:rPr>
        <w:br w:type="textWrapping"/>
      </w:r>
      <w:r>
        <w:rPr>
          <w:rStyle w:val="165"/>
        </w:rPr>
        <w:t xml:space="preserve">    file_size = db.Column(db.Integer)</w:t>
      </w:r>
      <w:r>
        <w:rPr>
          <w:rStyle w:val="165"/>
        </w:rPr>
        <w:br w:type="textWrapping"/>
      </w:r>
      <w:r>
        <w:rPr>
          <w:rStyle w:val="165"/>
        </w:rPr>
        <w:t xml:space="preserve">    file_type = db.Column(db.String(20))</w:t>
      </w:r>
      <w:r>
        <w:rPr>
          <w:rStyle w:val="165"/>
        </w:rPr>
        <w:br w:type="textWrapping"/>
      </w:r>
      <w:r>
        <w:rPr>
          <w:rStyle w:val="165"/>
        </w:rPr>
        <w:t xml:space="preserve">    upload_time = db.Column(db.DateTime, default=datetime.utcnow)</w:t>
      </w:r>
      <w:r>
        <w:rPr>
          <w:rStyle w:val="165"/>
        </w:rPr>
        <w:br w:type="textWrapping"/>
      </w:r>
      <w:r>
        <w:rPr>
          <w:rStyle w:val="165"/>
        </w:rPr>
        <w:t xml:space="preserve">    sheet_names = db.Column(db.Text)  # JSON</w:t>
      </w:r>
      <w:r>
        <w:rPr>
          <w:rStyle w:val="165"/>
        </w:rPr>
        <w:br w:type="textWrapping"/>
      </w:r>
      <w:r>
        <w:rPr>
          <w:rStyle w:val="165"/>
        </w:rPr>
        <w:t xml:space="preserve">    row_count = db.Column(db.Integer)</w:t>
      </w:r>
      <w:r>
        <w:rPr>
          <w:rStyle w:val="165"/>
        </w:rPr>
        <w:br w:type="textWrapping"/>
      </w:r>
      <w:r>
        <w:rPr>
          <w:rStyle w:val="165"/>
        </w:rPr>
        <w:t xml:space="preserve">    column_count = db.Column(db.Integer)</w:t>
      </w:r>
      <w:r>
        <w:rPr>
          <w:rStyle w:val="165"/>
        </w:rPr>
        <w:br w:type="textWrapping"/>
      </w:r>
      <w:r>
        <w:rPr>
          <w:rStyle w:val="165"/>
        </w:rPr>
        <w:t xml:space="preserve">    md5_hash = db.Column(db.String(32))</w:t>
      </w:r>
      <w:r>
        <w:rPr>
          <w:rStyle w:val="165"/>
        </w:rPr>
        <w:br w:type="textWrapping"/>
      </w:r>
      <w:r>
        <w:rPr>
          <w:rStyle w:val="165"/>
        </w:rPr>
        <w:t xml:space="preserve">    preview_data = db.Column(db.Text)  # JSON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class ComparisonTask(db.Model):</w:t>
      </w:r>
      <w:r>
        <w:rPr>
          <w:rStyle w:val="165"/>
        </w:rPr>
        <w:br w:type="textWrapping"/>
      </w:r>
      <w:r>
        <w:rPr>
          <w:rStyle w:val="165"/>
        </w:rPr>
        <w:t xml:space="preserve">    """对比任务模型"""</w:t>
      </w:r>
      <w:r>
        <w:rPr>
          <w:rStyle w:val="165"/>
        </w:rPr>
        <w:br w:type="textWrapping"/>
      </w:r>
      <w:r>
        <w:rPr>
          <w:rStyle w:val="165"/>
        </w:rPr>
        <w:t xml:space="preserve">    __tablename__ = 'comparison_tasks'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id = db.Column(db.Integer, primary_key=True)</w:t>
      </w:r>
      <w:r>
        <w:rPr>
          <w:rStyle w:val="165"/>
        </w:rPr>
        <w:br w:type="textWrapping"/>
      </w:r>
      <w:r>
        <w:rPr>
          <w:rStyle w:val="165"/>
        </w:rPr>
        <w:t xml:space="preserve">    user_id = db.Column(db.Integer, db.ForeignKey('users.id'), nullable=False)</w:t>
      </w:r>
      <w:r>
        <w:rPr>
          <w:rStyle w:val="165"/>
        </w:rPr>
        <w:br w:type="textWrapping"/>
      </w:r>
      <w:r>
        <w:rPr>
          <w:rStyle w:val="165"/>
        </w:rPr>
        <w:t xml:space="preserve">    task_name = db.Column(db.String(255))</w:t>
      </w:r>
      <w:r>
        <w:rPr>
          <w:rStyle w:val="165"/>
        </w:rPr>
        <w:br w:type="textWrapping"/>
      </w:r>
      <w:r>
        <w:rPr>
          <w:rStyle w:val="165"/>
        </w:rPr>
        <w:t xml:space="preserve">    file1_id = db.Column(db.Integer, db.ForeignKey('files.id'), nullable=False)</w:t>
      </w:r>
      <w:r>
        <w:rPr>
          <w:rStyle w:val="165"/>
        </w:rPr>
        <w:br w:type="textWrapping"/>
      </w:r>
      <w:r>
        <w:rPr>
          <w:rStyle w:val="165"/>
        </w:rPr>
        <w:t xml:space="preserve">    file2_id = db.Column(db.Integer, db.ForeignKey('files.id'), nullable=False)</w:t>
      </w:r>
      <w:r>
        <w:rPr>
          <w:rStyle w:val="165"/>
        </w:rPr>
        <w:br w:type="textWrapping"/>
      </w:r>
      <w:r>
        <w:rPr>
          <w:rStyle w:val="165"/>
        </w:rPr>
        <w:t xml:space="preserve">    sheet_name = db.Column(db.String(100))</w:t>
      </w:r>
      <w:r>
        <w:rPr>
          <w:rStyle w:val="165"/>
        </w:rPr>
        <w:br w:type="textWrapping"/>
      </w:r>
      <w:r>
        <w:rPr>
          <w:rStyle w:val="165"/>
        </w:rPr>
        <w:t xml:space="preserve">    header_row = db.Column(db.Integer, default=0)</w:t>
      </w:r>
      <w:r>
        <w:rPr>
          <w:rStyle w:val="165"/>
        </w:rPr>
        <w:br w:type="textWrapping"/>
      </w:r>
      <w:r>
        <w:rPr>
          <w:rStyle w:val="165"/>
        </w:rPr>
        <w:t xml:space="preserve">    key_columns = db.Column(db.Text)  # JSON</w:t>
      </w:r>
      <w:r>
        <w:rPr>
          <w:rStyle w:val="165"/>
        </w:rPr>
        <w:br w:type="textWrapping"/>
      </w:r>
      <w:r>
        <w:rPr>
          <w:rStyle w:val="165"/>
        </w:rPr>
        <w:t xml:space="preserve">    ignore_columns = db.Column(db.Text)  # JSON</w:t>
      </w:r>
      <w:r>
        <w:rPr>
          <w:rStyle w:val="165"/>
        </w:rPr>
        <w:br w:type="textWrapping"/>
      </w:r>
      <w:r>
        <w:rPr>
          <w:rStyle w:val="165"/>
        </w:rPr>
        <w:t xml:space="preserve">    status = db.Column(db.String(20), default='success')</w:t>
      </w:r>
      <w:r>
        <w:rPr>
          <w:rStyle w:val="165"/>
        </w:rPr>
        <w:br w:type="textWrapping"/>
      </w:r>
      <w:r>
        <w:rPr>
          <w:rStyle w:val="165"/>
        </w:rPr>
        <w:t xml:space="preserve">    created_at = db.Column(db.DateTime, default=datetime.utcnow)</w:t>
      </w:r>
      <w:r>
        <w:rPr>
          <w:rStyle w:val="165"/>
        </w:rPr>
        <w:br w:type="textWrapping"/>
      </w:r>
      <w:r>
        <w:rPr>
          <w:rStyle w:val="165"/>
        </w:rPr>
        <w:t xml:space="preserve">    completed_at = db.Column(db.DateTime)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# 关系</w:t>
      </w:r>
      <w:r>
        <w:rPr>
          <w:rStyle w:val="165"/>
        </w:rPr>
        <w:br w:type="textWrapping"/>
      </w:r>
      <w:r>
        <w:rPr>
          <w:rStyle w:val="165"/>
        </w:rPr>
        <w:t xml:space="preserve">    file1 = db.relationship('File', foreign_keys=[file1_id])</w:t>
      </w:r>
      <w:r>
        <w:rPr>
          <w:rStyle w:val="165"/>
        </w:rPr>
        <w:br w:type="textWrapping"/>
      </w:r>
      <w:r>
        <w:rPr>
          <w:rStyle w:val="165"/>
        </w:rPr>
        <w:t xml:space="preserve">    file2 = db.relationship('File', foreign_keys=[file2_id])</w:t>
      </w:r>
      <w:r>
        <w:rPr>
          <w:rStyle w:val="165"/>
        </w:rPr>
        <w:br w:type="textWrapping"/>
      </w:r>
      <w:r>
        <w:rPr>
          <w:rStyle w:val="165"/>
        </w:rPr>
        <w:t xml:space="preserve">    result = db.relationship('ComparisonResult', backref='task', uselist=False)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class ComparisonResult(db.Model):</w:t>
      </w:r>
      <w:r>
        <w:rPr>
          <w:rStyle w:val="165"/>
        </w:rPr>
        <w:br w:type="textWrapping"/>
      </w:r>
      <w:r>
        <w:rPr>
          <w:rStyle w:val="165"/>
        </w:rPr>
        <w:t xml:space="preserve">    """对比结果模型"""</w:t>
      </w:r>
      <w:r>
        <w:rPr>
          <w:rStyle w:val="165"/>
        </w:rPr>
        <w:br w:type="textWrapping"/>
      </w:r>
      <w:r>
        <w:rPr>
          <w:rStyle w:val="165"/>
        </w:rPr>
        <w:t xml:space="preserve">    __tablename__ = 'comparison_results'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id = db.Column(db.Integer, primary_key=True)</w:t>
      </w:r>
      <w:r>
        <w:rPr>
          <w:rStyle w:val="165"/>
        </w:rPr>
        <w:br w:type="textWrapping"/>
      </w:r>
      <w:r>
        <w:rPr>
          <w:rStyle w:val="165"/>
        </w:rPr>
        <w:t xml:space="preserve">    task_id = db.Column(db.Integer, db.ForeignKey('comparison_tasks.id'), nullable=False, unique=True)</w:t>
      </w:r>
      <w:r>
        <w:rPr>
          <w:rStyle w:val="165"/>
        </w:rPr>
        <w:br w:type="textWrapping"/>
      </w:r>
      <w:r>
        <w:rPr>
          <w:rStyle w:val="165"/>
        </w:rPr>
        <w:t xml:space="preserve">    file1_row_count = db.Column(db.Integer)</w:t>
      </w:r>
      <w:r>
        <w:rPr>
          <w:rStyle w:val="165"/>
        </w:rPr>
        <w:br w:type="textWrapping"/>
      </w:r>
      <w:r>
        <w:rPr>
          <w:rStyle w:val="165"/>
        </w:rPr>
        <w:t xml:space="preserve">    file2_row_count = db.Column(db.Integer)</w:t>
      </w:r>
      <w:r>
        <w:rPr>
          <w:rStyle w:val="165"/>
        </w:rPr>
        <w:br w:type="textWrapping"/>
      </w:r>
      <w:r>
        <w:rPr>
          <w:rStyle w:val="165"/>
        </w:rPr>
        <w:t xml:space="preserve">    added_count = db.Column(db.Integer)</w:t>
      </w:r>
      <w:r>
        <w:rPr>
          <w:rStyle w:val="165"/>
        </w:rPr>
        <w:br w:type="textWrapping"/>
      </w:r>
      <w:r>
        <w:rPr>
          <w:rStyle w:val="165"/>
        </w:rPr>
        <w:t xml:space="preserve">    deleted_count = db.Column(db.Integer)</w:t>
      </w:r>
      <w:r>
        <w:rPr>
          <w:rStyle w:val="165"/>
        </w:rPr>
        <w:br w:type="textWrapping"/>
      </w:r>
      <w:r>
        <w:rPr>
          <w:rStyle w:val="165"/>
        </w:rPr>
        <w:t xml:space="preserve">    modified_count = db.Column(db.Integer)</w:t>
      </w:r>
      <w:r>
        <w:rPr>
          <w:rStyle w:val="165"/>
        </w:rPr>
        <w:br w:type="textWrapping"/>
      </w:r>
      <w:r>
        <w:rPr>
          <w:rStyle w:val="165"/>
        </w:rPr>
        <w:t xml:space="preserve">    unchanged_count = db.Column(db.Integer)</w:t>
      </w:r>
      <w:r>
        <w:rPr>
          <w:rStyle w:val="165"/>
        </w:rPr>
        <w:br w:type="textWrapping"/>
      </w:r>
      <w:r>
        <w:rPr>
          <w:rStyle w:val="165"/>
        </w:rPr>
        <w:t xml:space="preserve">    diff_details = db.Column(db.Text)  # JSON</w:t>
      </w:r>
      <w:r>
        <w:rPr>
          <w:rStyle w:val="165"/>
        </w:rPr>
        <w:br w:type="textWrapping"/>
      </w:r>
      <w:r>
        <w:rPr>
          <w:rStyle w:val="165"/>
        </w:rPr>
        <w:t xml:space="preserve">    report_path = db.Column(db.String(500))</w:t>
      </w:r>
      <w:r>
        <w:rPr>
          <w:rStyle w:val="165"/>
        </w:rPr>
        <w:br w:type="textWrapping"/>
      </w:r>
      <w:r>
        <w:rPr>
          <w:rStyle w:val="165"/>
        </w:rPr>
        <w:t xml:space="preserve">    created_at = db.Column(db.DateTime, default=datetime.utcnow)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class ConfigTemplate(db.Model):</w:t>
      </w:r>
      <w:r>
        <w:rPr>
          <w:rStyle w:val="165"/>
        </w:rPr>
        <w:br w:type="textWrapping"/>
      </w:r>
      <w:r>
        <w:rPr>
          <w:rStyle w:val="165"/>
        </w:rPr>
        <w:t xml:space="preserve">    """配置模板模型"""</w:t>
      </w:r>
      <w:r>
        <w:rPr>
          <w:rStyle w:val="165"/>
        </w:rPr>
        <w:br w:type="textWrapping"/>
      </w:r>
      <w:r>
        <w:rPr>
          <w:rStyle w:val="165"/>
        </w:rPr>
        <w:t xml:space="preserve">    __tablename__ = 'config_templates'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id = db.Column(db.Integer, primary_key=True)</w:t>
      </w:r>
      <w:r>
        <w:rPr>
          <w:rStyle w:val="165"/>
        </w:rPr>
        <w:br w:type="textWrapping"/>
      </w:r>
      <w:r>
        <w:rPr>
          <w:rStyle w:val="165"/>
        </w:rPr>
        <w:t xml:space="preserve">    user_id = db.Column(db.Integer, db.ForeignKey('users.id'), nullable=False)</w:t>
      </w:r>
      <w:r>
        <w:rPr>
          <w:rStyle w:val="165"/>
        </w:rPr>
        <w:br w:type="textWrapping"/>
      </w:r>
      <w:r>
        <w:rPr>
          <w:rStyle w:val="165"/>
        </w:rPr>
        <w:t xml:space="preserve">    template_name = db.Column(db.String(100), nullable=False)</w:t>
      </w:r>
      <w:r>
        <w:rPr>
          <w:rStyle w:val="165"/>
        </w:rPr>
        <w:br w:type="textWrapping"/>
      </w:r>
      <w:r>
        <w:rPr>
          <w:rStyle w:val="165"/>
        </w:rPr>
        <w:t xml:space="preserve">    sheet_name = db.Column(db.String(100))</w:t>
      </w:r>
      <w:r>
        <w:rPr>
          <w:rStyle w:val="165"/>
        </w:rPr>
        <w:br w:type="textWrapping"/>
      </w:r>
      <w:r>
        <w:rPr>
          <w:rStyle w:val="165"/>
        </w:rPr>
        <w:t xml:space="preserve">    header_row = db.Column(db.Integer, default=0)</w:t>
      </w:r>
      <w:r>
        <w:rPr>
          <w:rStyle w:val="165"/>
        </w:rPr>
        <w:br w:type="textWrapping"/>
      </w:r>
      <w:r>
        <w:rPr>
          <w:rStyle w:val="165"/>
        </w:rPr>
        <w:t xml:space="preserve">    key_columns = db.Column(db.Text)  # JSON</w:t>
      </w:r>
      <w:r>
        <w:rPr>
          <w:rStyle w:val="165"/>
        </w:rPr>
        <w:br w:type="textWrapping"/>
      </w:r>
      <w:r>
        <w:rPr>
          <w:rStyle w:val="165"/>
        </w:rPr>
        <w:t xml:space="preserve">    ignore_columns = db.Column(db.Text)  # JSON</w:t>
      </w:r>
      <w:r>
        <w:rPr>
          <w:rStyle w:val="165"/>
        </w:rPr>
        <w:br w:type="textWrapping"/>
      </w:r>
      <w:r>
        <w:rPr>
          <w:rStyle w:val="165"/>
        </w:rPr>
        <w:t xml:space="preserve">    created_at = db.Column(db.DateTime, default=datetime.utcnow)</w:t>
      </w:r>
      <w:r>
        <w:rPr>
          <w:rStyle w:val="165"/>
        </w:rPr>
        <w:br w:type="textWrapping"/>
      </w:r>
    </w:p>
    <w:p w14:paraId="7BDCEB8D"/>
    <w:p w14:paraId="4D3D2FC1">
      <w:pPr>
        <w:pStyle w:val="5"/>
      </w:pPr>
      <w:r>
        <w:t>3.2 智能主键检测器（app/utils/key_detector.py）</w:t>
      </w:r>
    </w:p>
    <w:p w14:paraId="556381C3"/>
    <w:p w14:paraId="63CF322B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python</w:t>
      </w:r>
      <w:r>
        <w:rPr>
          <w:b/>
          <w:color w:val="646464"/>
        </w:rPr>
        <w:br w:type="textWrapping"/>
      </w:r>
      <w:r>
        <w:rPr>
          <w:rStyle w:val="165"/>
        </w:rPr>
        <w:t>import pandas as pd</w:t>
      </w:r>
      <w:r>
        <w:rPr>
          <w:rStyle w:val="165"/>
        </w:rPr>
        <w:br w:type="textWrapping"/>
      </w:r>
      <w:r>
        <w:rPr>
          <w:rStyle w:val="165"/>
        </w:rPr>
        <w:t>from typing import List, Optional, Tuple</w:t>
      </w:r>
      <w:r>
        <w:rPr>
          <w:rStyle w:val="165"/>
        </w:rPr>
        <w:br w:type="textWrapping"/>
      </w:r>
      <w:r>
        <w:rPr>
          <w:rStyle w:val="165"/>
        </w:rPr>
        <w:t>import re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class KeyDetector:</w:t>
      </w:r>
      <w:r>
        <w:rPr>
          <w:rStyle w:val="165"/>
        </w:rPr>
        <w:br w:type="textWrapping"/>
      </w:r>
      <w:r>
        <w:rPr>
          <w:rStyle w:val="165"/>
        </w:rPr>
        <w:t xml:space="preserve">    """智能主键检测器"""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# 常见主键关键词</w:t>
      </w:r>
      <w:r>
        <w:rPr>
          <w:rStyle w:val="165"/>
        </w:rPr>
        <w:br w:type="textWrapping"/>
      </w:r>
      <w:r>
        <w:rPr>
          <w:rStyle w:val="165"/>
        </w:rPr>
        <w:t xml:space="preserve">    KEYWORD_PATTERNS = [</w:t>
      </w:r>
      <w:r>
        <w:rPr>
          <w:rStyle w:val="165"/>
        </w:rPr>
        <w:br w:type="textWrapping"/>
      </w:r>
      <w:r>
        <w:rPr>
          <w:rStyle w:val="165"/>
        </w:rPr>
        <w:t xml:space="preserve">        r'id$', r'_id$', r'编号', r'代码', r'名称', r'number$',</w:t>
      </w:r>
      <w:r>
        <w:rPr>
          <w:rStyle w:val="165"/>
        </w:rPr>
        <w:br w:type="textWrapping"/>
      </w:r>
      <w:r>
        <w:rPr>
          <w:rStyle w:val="165"/>
        </w:rPr>
        <w:t xml:space="preserve">        r'code$', r'用例id', r'用例编号', r'test.*id', r'item.*id'</w:t>
      </w:r>
      <w:r>
        <w:rPr>
          <w:rStyle w:val="165"/>
        </w:rPr>
        <w:br w:type="textWrapping"/>
      </w:r>
      <w:r>
        <w:rPr>
          <w:rStyle w:val="165"/>
        </w:rPr>
        <w:t xml:space="preserve">    ]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def __init__(self, df1: pd.DataFrame, df2: pd.DataFrame):</w:t>
      </w:r>
      <w:r>
        <w:rPr>
          <w:rStyle w:val="165"/>
        </w:rPr>
        <w:br w:type="textWrapping"/>
      </w:r>
      <w:r>
        <w:rPr>
          <w:rStyle w:val="165"/>
        </w:rPr>
        <w:t xml:space="preserve">        """</w:t>
      </w:r>
      <w:r>
        <w:rPr>
          <w:rStyle w:val="165"/>
        </w:rPr>
        <w:br w:type="textWrapping"/>
      </w:r>
      <w:r>
        <w:rPr>
          <w:rStyle w:val="165"/>
        </w:rPr>
        <w:t xml:space="preserve">        初始化主键检测器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Args:</w:t>
      </w:r>
      <w:r>
        <w:rPr>
          <w:rStyle w:val="165"/>
        </w:rPr>
        <w:br w:type="textWrapping"/>
      </w:r>
      <w:r>
        <w:rPr>
          <w:rStyle w:val="165"/>
        </w:rPr>
        <w:t xml:space="preserve">            df1: 文件1的DataFrame</w:t>
      </w:r>
      <w:r>
        <w:rPr>
          <w:rStyle w:val="165"/>
        </w:rPr>
        <w:br w:type="textWrapping"/>
      </w:r>
      <w:r>
        <w:rPr>
          <w:rStyle w:val="165"/>
        </w:rPr>
        <w:t xml:space="preserve">            df2: 文件2的DataFrame</w:t>
      </w:r>
      <w:r>
        <w:rPr>
          <w:rStyle w:val="165"/>
        </w:rPr>
        <w:br w:type="textWrapping"/>
      </w:r>
      <w:r>
        <w:rPr>
          <w:rStyle w:val="165"/>
        </w:rPr>
        <w:t xml:space="preserve">        """</w:t>
      </w:r>
      <w:r>
        <w:rPr>
          <w:rStyle w:val="165"/>
        </w:rPr>
        <w:br w:type="textWrapping"/>
      </w:r>
      <w:r>
        <w:rPr>
          <w:rStyle w:val="165"/>
        </w:rPr>
        <w:t xml:space="preserve">        self.df1 = df1</w:t>
      </w:r>
      <w:r>
        <w:rPr>
          <w:rStyle w:val="165"/>
        </w:rPr>
        <w:br w:type="textWrapping"/>
      </w:r>
      <w:r>
        <w:rPr>
          <w:rStyle w:val="165"/>
        </w:rPr>
        <w:t xml:space="preserve">        self.df2 = df2</w:t>
      </w:r>
      <w:r>
        <w:rPr>
          <w:rStyle w:val="165"/>
        </w:rPr>
        <w:br w:type="textWrapping"/>
      </w:r>
      <w:r>
        <w:rPr>
          <w:rStyle w:val="165"/>
        </w:rPr>
        <w:t xml:space="preserve">        self.common_columns = list(set(df1.columns) &amp; set(df2.columns))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def detect_key_columns(self, max_keys: int = 2) -&gt; List[str]:</w:t>
      </w:r>
      <w:r>
        <w:rPr>
          <w:rStyle w:val="165"/>
        </w:rPr>
        <w:br w:type="textWrapping"/>
      </w:r>
      <w:r>
        <w:rPr>
          <w:rStyle w:val="165"/>
        </w:rPr>
        <w:t xml:space="preserve">        """</w:t>
      </w:r>
      <w:r>
        <w:rPr>
          <w:rStyle w:val="165"/>
        </w:rPr>
        <w:br w:type="textWrapping"/>
      </w:r>
      <w:r>
        <w:rPr>
          <w:rStyle w:val="165"/>
        </w:rPr>
        <w:t xml:space="preserve">        自动检测主键列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Args:</w:t>
      </w:r>
      <w:r>
        <w:rPr>
          <w:rStyle w:val="165"/>
        </w:rPr>
        <w:br w:type="textWrapping"/>
      </w:r>
      <w:r>
        <w:rPr>
          <w:rStyle w:val="165"/>
        </w:rPr>
        <w:t xml:space="preserve">            max_keys: 最多返回多少个主键列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Returns:</w:t>
      </w:r>
      <w:r>
        <w:rPr>
          <w:rStyle w:val="165"/>
        </w:rPr>
        <w:br w:type="textWrapping"/>
      </w:r>
      <w:r>
        <w:rPr>
          <w:rStyle w:val="165"/>
        </w:rPr>
        <w:t xml:space="preserve">            主键列名列表</w:t>
      </w:r>
      <w:r>
        <w:rPr>
          <w:rStyle w:val="165"/>
        </w:rPr>
        <w:br w:type="textWrapping"/>
      </w:r>
      <w:r>
        <w:rPr>
          <w:rStyle w:val="165"/>
        </w:rPr>
        <w:t xml:space="preserve">        """</w:t>
      </w:r>
      <w:r>
        <w:rPr>
          <w:rStyle w:val="165"/>
        </w:rPr>
        <w:br w:type="textWrapping"/>
      </w:r>
      <w:r>
        <w:rPr>
          <w:rStyle w:val="165"/>
        </w:rPr>
        <w:t xml:space="preserve">        if not self.common_columns:</w:t>
      </w:r>
      <w:r>
        <w:rPr>
          <w:rStyle w:val="165"/>
        </w:rPr>
        <w:br w:type="textWrapping"/>
      </w:r>
      <w:r>
        <w:rPr>
          <w:rStyle w:val="165"/>
        </w:rPr>
        <w:t xml:space="preserve">            return []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# 1. 基于关键词匹配</w:t>
      </w:r>
      <w:r>
        <w:rPr>
          <w:rStyle w:val="165"/>
        </w:rPr>
        <w:br w:type="textWrapping"/>
      </w:r>
      <w:r>
        <w:rPr>
          <w:rStyle w:val="165"/>
        </w:rPr>
        <w:t xml:space="preserve">        keyword_matches = []</w:t>
      </w:r>
      <w:r>
        <w:rPr>
          <w:rStyle w:val="165"/>
        </w:rPr>
        <w:br w:type="textWrapping"/>
      </w:r>
      <w:r>
        <w:rPr>
          <w:rStyle w:val="165"/>
        </w:rPr>
        <w:t xml:space="preserve">        for col in self.common_columns:</w:t>
      </w:r>
      <w:r>
        <w:rPr>
          <w:rStyle w:val="165"/>
        </w:rPr>
        <w:br w:type="textWrapping"/>
      </w:r>
      <w:r>
        <w:rPr>
          <w:rStyle w:val="165"/>
        </w:rPr>
        <w:t xml:space="preserve">            col_lower = col.lower()</w:t>
      </w:r>
      <w:r>
        <w:rPr>
          <w:rStyle w:val="165"/>
        </w:rPr>
        <w:br w:type="textWrapping"/>
      </w:r>
      <w:r>
        <w:rPr>
          <w:rStyle w:val="165"/>
        </w:rPr>
        <w:t xml:space="preserve">            for pattern in self.KEYWORD_PATTERNS:</w:t>
      </w:r>
      <w:r>
        <w:rPr>
          <w:rStyle w:val="165"/>
        </w:rPr>
        <w:br w:type="textWrapping"/>
      </w:r>
      <w:r>
        <w:rPr>
          <w:rStyle w:val="165"/>
        </w:rPr>
        <w:t xml:space="preserve">                if re.search(pattern, col_lower):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keyword_matches.append(col)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break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if keyword_matches:</w:t>
      </w:r>
      <w:r>
        <w:rPr>
          <w:rStyle w:val="165"/>
        </w:rPr>
        <w:br w:type="textWrapping"/>
      </w:r>
      <w:r>
        <w:rPr>
          <w:rStyle w:val="165"/>
        </w:rPr>
        <w:t xml:space="preserve">            return keyword_matches[:max_keys]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# 2. 基于数据特征检测</w:t>
      </w:r>
      <w:r>
        <w:rPr>
          <w:rStyle w:val="165"/>
        </w:rPr>
        <w:br w:type="textWrapping"/>
      </w:r>
      <w:r>
        <w:rPr>
          <w:rStyle w:val="165"/>
        </w:rPr>
        <w:t xml:space="preserve">        # 选择唯一值比例高且数据类型合适的列</w:t>
      </w:r>
      <w:r>
        <w:rPr>
          <w:rStyle w:val="165"/>
        </w:rPr>
        <w:br w:type="textWrapping"/>
      </w:r>
      <w:r>
        <w:rPr>
          <w:rStyle w:val="165"/>
        </w:rPr>
        <w:t xml:space="preserve">        candidates = []</w:t>
      </w:r>
      <w:r>
        <w:rPr>
          <w:rStyle w:val="165"/>
        </w:rPr>
        <w:br w:type="textWrapping"/>
      </w:r>
      <w:r>
        <w:rPr>
          <w:rStyle w:val="165"/>
        </w:rPr>
        <w:t xml:space="preserve">        for col in self.common_columns:</w:t>
      </w:r>
      <w:r>
        <w:rPr>
          <w:rStyle w:val="165"/>
        </w:rPr>
        <w:br w:type="textWrapping"/>
      </w:r>
      <w:r>
        <w:rPr>
          <w:rStyle w:val="165"/>
        </w:rPr>
        <w:t xml:space="preserve">            unique_ratio = len(self.df1[col].dropna().unique()) / max(1, len(self.df1[col].dropna()))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    # 唯一值比例高（&gt;0.5）且数据类型不是纯数值</w:t>
      </w:r>
      <w:r>
        <w:rPr>
          <w:rStyle w:val="165"/>
        </w:rPr>
        <w:br w:type="textWrapping"/>
      </w:r>
      <w:r>
        <w:rPr>
          <w:rStyle w:val="165"/>
        </w:rPr>
        <w:t xml:space="preserve">            if unique_ratio &gt; 0.5:</w:t>
      </w:r>
      <w:r>
        <w:rPr>
          <w:rStyle w:val="165"/>
        </w:rPr>
        <w:br w:type="textWrapping"/>
      </w:r>
      <w:r>
        <w:rPr>
          <w:rStyle w:val="165"/>
        </w:rPr>
        <w:t xml:space="preserve">                dtype = str(self.df1[col].dtype)</w:t>
      </w:r>
      <w:r>
        <w:rPr>
          <w:rStyle w:val="165"/>
        </w:rPr>
        <w:br w:type="textWrapping"/>
      </w:r>
      <w:r>
        <w:rPr>
          <w:rStyle w:val="165"/>
        </w:rPr>
        <w:t xml:space="preserve">                is_numeric = dtype in ['int64', 'float64', 'int32', 'float32']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        # 文本类型或ID类型的优先级更高</w:t>
      </w:r>
      <w:r>
        <w:rPr>
          <w:rStyle w:val="165"/>
        </w:rPr>
        <w:br w:type="textWrapping"/>
      </w:r>
      <w:r>
        <w:rPr>
          <w:rStyle w:val="165"/>
        </w:rPr>
        <w:t xml:space="preserve">                score = unique_ratio</w:t>
      </w:r>
      <w:r>
        <w:rPr>
          <w:rStyle w:val="165"/>
        </w:rPr>
        <w:br w:type="textWrapping"/>
      </w:r>
      <w:r>
        <w:rPr>
          <w:rStyle w:val="165"/>
        </w:rPr>
        <w:t xml:space="preserve">                if 'str' in dtype or 'object' in dtype: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score += 0.3</w:t>
      </w:r>
      <w:r>
        <w:rPr>
          <w:rStyle w:val="165"/>
        </w:rPr>
        <w:br w:type="textWrapping"/>
      </w:r>
      <w:r>
        <w:rPr>
          <w:rStyle w:val="165"/>
        </w:rPr>
        <w:t xml:space="preserve">                elif is_numeric: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score += 0.1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        candidates.append((col, score))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# 按得分排序</w:t>
      </w:r>
      <w:r>
        <w:rPr>
          <w:rStyle w:val="165"/>
        </w:rPr>
        <w:br w:type="textWrapping"/>
      </w:r>
      <w:r>
        <w:rPr>
          <w:rStyle w:val="165"/>
        </w:rPr>
        <w:t xml:space="preserve">        candidates.sort(key=lambda x: x[1], reverse=True)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return [col for col, _ in candidates[:max_keys]]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def build_key_index(self, df: pd.DataFrame, key_columns: List[str]) -&gt; dict:</w:t>
      </w:r>
      <w:r>
        <w:rPr>
          <w:rStyle w:val="165"/>
        </w:rPr>
        <w:br w:type="textWrapping"/>
      </w:r>
      <w:r>
        <w:rPr>
          <w:rStyle w:val="165"/>
        </w:rPr>
        <w:t xml:space="preserve">        """</w:t>
      </w:r>
      <w:r>
        <w:rPr>
          <w:rStyle w:val="165"/>
        </w:rPr>
        <w:br w:type="textWrapping"/>
      </w:r>
      <w:r>
        <w:rPr>
          <w:rStyle w:val="165"/>
        </w:rPr>
        <w:t xml:space="preserve">        构建主键索引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Args:</w:t>
      </w:r>
      <w:r>
        <w:rPr>
          <w:rStyle w:val="165"/>
        </w:rPr>
        <w:br w:type="textWrapping"/>
      </w:r>
      <w:r>
        <w:rPr>
          <w:rStyle w:val="165"/>
        </w:rPr>
        <w:t xml:space="preserve">            df: DataFrame</w:t>
      </w:r>
      <w:r>
        <w:rPr>
          <w:rStyle w:val="165"/>
        </w:rPr>
        <w:br w:type="textWrapping"/>
      </w:r>
      <w:r>
        <w:rPr>
          <w:rStyle w:val="165"/>
        </w:rPr>
        <w:t xml:space="preserve">            key_columns: 主键列名列表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Returns:</w:t>
      </w:r>
      <w:r>
        <w:rPr>
          <w:rStyle w:val="165"/>
        </w:rPr>
        <w:br w:type="textWrapping"/>
      </w:r>
      <w:r>
        <w:rPr>
          <w:rStyle w:val="165"/>
        </w:rPr>
        <w:t xml:space="preserve">            {tuple(主键值): 行索引}</w:t>
      </w:r>
      <w:r>
        <w:rPr>
          <w:rStyle w:val="165"/>
        </w:rPr>
        <w:br w:type="textWrapping"/>
      </w:r>
      <w:r>
        <w:rPr>
          <w:rStyle w:val="165"/>
        </w:rPr>
        <w:t xml:space="preserve">        """</w:t>
      </w:r>
      <w:r>
        <w:rPr>
          <w:rStyle w:val="165"/>
        </w:rPr>
        <w:br w:type="textWrapping"/>
      </w:r>
      <w:r>
        <w:rPr>
          <w:rStyle w:val="165"/>
        </w:rPr>
        <w:t xml:space="preserve">        if not key_columns:</w:t>
      </w:r>
      <w:r>
        <w:rPr>
          <w:rStyle w:val="165"/>
        </w:rPr>
        <w:br w:type="textWrapping"/>
      </w:r>
      <w:r>
        <w:rPr>
          <w:rStyle w:val="165"/>
        </w:rPr>
        <w:t xml:space="preserve">            return {}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# 检查主键列是否存在</w:t>
      </w:r>
      <w:r>
        <w:rPr>
          <w:rStyle w:val="165"/>
        </w:rPr>
        <w:br w:type="textWrapping"/>
      </w:r>
      <w:r>
        <w:rPr>
          <w:rStyle w:val="165"/>
        </w:rPr>
        <w:t xml:space="preserve">        for col in key_columns:</w:t>
      </w:r>
      <w:r>
        <w:rPr>
          <w:rStyle w:val="165"/>
        </w:rPr>
        <w:br w:type="textWrapping"/>
      </w:r>
      <w:r>
        <w:rPr>
          <w:rStyle w:val="165"/>
        </w:rPr>
        <w:t xml:space="preserve">            if col not in df.columns:</w:t>
      </w:r>
      <w:r>
        <w:rPr>
          <w:rStyle w:val="165"/>
        </w:rPr>
        <w:br w:type="textWrapping"/>
      </w:r>
      <w:r>
        <w:rPr>
          <w:rStyle w:val="165"/>
        </w:rPr>
        <w:t xml:space="preserve">                raise ValueError(f"主键列 '{col}' 不存在")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# 构建索引</w:t>
      </w:r>
      <w:r>
        <w:rPr>
          <w:rStyle w:val="165"/>
        </w:rPr>
        <w:br w:type="textWrapping"/>
      </w:r>
      <w:r>
        <w:rPr>
          <w:rStyle w:val="165"/>
        </w:rPr>
        <w:t xml:space="preserve">        key_index = {}</w:t>
      </w:r>
      <w:r>
        <w:rPr>
          <w:rStyle w:val="165"/>
        </w:rPr>
        <w:br w:type="textWrapping"/>
      </w:r>
      <w:r>
        <w:rPr>
          <w:rStyle w:val="165"/>
        </w:rPr>
        <w:t xml:space="preserve">        for idx, row in df.iterrows():</w:t>
      </w:r>
      <w:r>
        <w:rPr>
          <w:rStyle w:val="165"/>
        </w:rPr>
        <w:br w:type="textWrapping"/>
      </w:r>
      <w:r>
        <w:rPr>
          <w:rStyle w:val="165"/>
        </w:rPr>
        <w:t xml:space="preserve">            # 处理空值</w:t>
      </w:r>
      <w:r>
        <w:rPr>
          <w:rStyle w:val="165"/>
        </w:rPr>
        <w:br w:type="textWrapping"/>
      </w:r>
      <w:r>
        <w:rPr>
          <w:rStyle w:val="165"/>
        </w:rPr>
        <w:t xml:space="preserve">            key_values = []</w:t>
      </w:r>
      <w:r>
        <w:rPr>
          <w:rStyle w:val="165"/>
        </w:rPr>
        <w:br w:type="textWrapping"/>
      </w:r>
      <w:r>
        <w:rPr>
          <w:rStyle w:val="165"/>
        </w:rPr>
        <w:t xml:space="preserve">            for col in key_columns:</w:t>
      </w:r>
      <w:r>
        <w:rPr>
          <w:rStyle w:val="165"/>
        </w:rPr>
        <w:br w:type="textWrapping"/>
      </w:r>
      <w:r>
        <w:rPr>
          <w:rStyle w:val="165"/>
        </w:rPr>
        <w:t xml:space="preserve">                val = row.get(col)</w:t>
      </w:r>
      <w:r>
        <w:rPr>
          <w:rStyle w:val="165"/>
        </w:rPr>
        <w:br w:type="textWrapping"/>
      </w:r>
      <w:r>
        <w:rPr>
          <w:rStyle w:val="165"/>
        </w:rPr>
        <w:t xml:space="preserve">                if pd.isna(val):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val = None</w:t>
      </w:r>
      <w:r>
        <w:rPr>
          <w:rStyle w:val="165"/>
        </w:rPr>
        <w:br w:type="textWrapping"/>
      </w:r>
      <w:r>
        <w:rPr>
          <w:rStyle w:val="165"/>
        </w:rPr>
        <w:t xml:space="preserve">                else: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val = str(val).strip()</w:t>
      </w:r>
      <w:r>
        <w:rPr>
          <w:rStyle w:val="165"/>
        </w:rPr>
        <w:br w:type="textWrapping"/>
      </w:r>
      <w:r>
        <w:rPr>
          <w:rStyle w:val="165"/>
        </w:rPr>
        <w:t xml:space="preserve">                key_values.append(val)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    # 转为元组作为字典键</w:t>
      </w:r>
      <w:r>
        <w:rPr>
          <w:rStyle w:val="165"/>
        </w:rPr>
        <w:br w:type="textWrapping"/>
      </w:r>
      <w:r>
        <w:rPr>
          <w:rStyle w:val="165"/>
        </w:rPr>
        <w:t xml:space="preserve">            key_tuple = tuple(key_values)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    # 如果主键重复，保留第一个</w:t>
      </w:r>
      <w:r>
        <w:rPr>
          <w:rStyle w:val="165"/>
        </w:rPr>
        <w:br w:type="textWrapping"/>
      </w:r>
      <w:r>
        <w:rPr>
          <w:rStyle w:val="165"/>
        </w:rPr>
        <w:t xml:space="preserve">            if key_tuple not in key_index:</w:t>
      </w:r>
      <w:r>
        <w:rPr>
          <w:rStyle w:val="165"/>
        </w:rPr>
        <w:br w:type="textWrapping"/>
      </w:r>
      <w:r>
        <w:rPr>
          <w:rStyle w:val="165"/>
        </w:rPr>
        <w:t xml:space="preserve">                key_index[key_tuple] = idx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return key_index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def get_sample_keys(self, df: pd.DataFrame, key_columns: List[str], sample_size: int = 5) -&gt; List[str]:</w:t>
      </w:r>
      <w:r>
        <w:rPr>
          <w:rStyle w:val="165"/>
        </w:rPr>
        <w:br w:type="textWrapping"/>
      </w:r>
      <w:r>
        <w:rPr>
          <w:rStyle w:val="165"/>
        </w:rPr>
        <w:t xml:space="preserve">        """</w:t>
      </w:r>
      <w:r>
        <w:rPr>
          <w:rStyle w:val="165"/>
        </w:rPr>
        <w:br w:type="textWrapping"/>
      </w:r>
      <w:r>
        <w:rPr>
          <w:rStyle w:val="165"/>
        </w:rPr>
        <w:t xml:space="preserve">        获取主键样本值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Args:</w:t>
      </w:r>
      <w:r>
        <w:rPr>
          <w:rStyle w:val="165"/>
        </w:rPr>
        <w:br w:type="textWrapping"/>
      </w:r>
      <w:r>
        <w:rPr>
          <w:rStyle w:val="165"/>
        </w:rPr>
        <w:t xml:space="preserve">            df: DataFrame</w:t>
      </w:r>
      <w:r>
        <w:rPr>
          <w:rStyle w:val="165"/>
        </w:rPr>
        <w:br w:type="textWrapping"/>
      </w:r>
      <w:r>
        <w:rPr>
          <w:rStyle w:val="165"/>
        </w:rPr>
        <w:t xml:space="preserve">            key_columns: 主键列名列表</w:t>
      </w:r>
      <w:r>
        <w:rPr>
          <w:rStyle w:val="165"/>
        </w:rPr>
        <w:br w:type="textWrapping"/>
      </w:r>
      <w:r>
        <w:rPr>
          <w:rStyle w:val="165"/>
        </w:rPr>
        <w:t xml:space="preserve">            sample_size: 样本数量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Returns:</w:t>
      </w:r>
      <w:r>
        <w:rPr>
          <w:rStyle w:val="165"/>
        </w:rPr>
        <w:br w:type="textWrapping"/>
      </w:r>
      <w:r>
        <w:rPr>
          <w:rStyle w:val="165"/>
        </w:rPr>
        <w:t xml:space="preserve">            主键样本值列表（字符串形式）</w:t>
      </w:r>
      <w:r>
        <w:rPr>
          <w:rStyle w:val="165"/>
        </w:rPr>
        <w:br w:type="textWrapping"/>
      </w:r>
      <w:r>
        <w:rPr>
          <w:rStyle w:val="165"/>
        </w:rPr>
        <w:t xml:space="preserve">        """</w:t>
      </w:r>
      <w:r>
        <w:rPr>
          <w:rStyle w:val="165"/>
        </w:rPr>
        <w:br w:type="textWrapping"/>
      </w:r>
      <w:r>
        <w:rPr>
          <w:rStyle w:val="165"/>
        </w:rPr>
        <w:t xml:space="preserve">        if not key_columns:</w:t>
      </w:r>
      <w:r>
        <w:rPr>
          <w:rStyle w:val="165"/>
        </w:rPr>
        <w:br w:type="textWrapping"/>
      </w:r>
      <w:r>
        <w:rPr>
          <w:rStyle w:val="165"/>
        </w:rPr>
        <w:t xml:space="preserve">            return []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samples = []</w:t>
      </w:r>
      <w:r>
        <w:rPr>
          <w:rStyle w:val="165"/>
        </w:rPr>
        <w:br w:type="textWrapping"/>
      </w:r>
      <w:r>
        <w:rPr>
          <w:rStyle w:val="165"/>
        </w:rPr>
        <w:t xml:space="preserve">        for idx, row in df.head(sample_size).iterrows():</w:t>
      </w:r>
      <w:r>
        <w:rPr>
          <w:rStyle w:val="165"/>
        </w:rPr>
        <w:br w:type="textWrapping"/>
      </w:r>
      <w:r>
        <w:rPr>
          <w:rStyle w:val="165"/>
        </w:rPr>
        <w:t xml:space="preserve">            key_parts = []</w:t>
      </w:r>
      <w:r>
        <w:rPr>
          <w:rStyle w:val="165"/>
        </w:rPr>
        <w:br w:type="textWrapping"/>
      </w:r>
      <w:r>
        <w:rPr>
          <w:rStyle w:val="165"/>
        </w:rPr>
        <w:t xml:space="preserve">            for col in key_columns:</w:t>
      </w:r>
      <w:r>
        <w:rPr>
          <w:rStyle w:val="165"/>
        </w:rPr>
        <w:br w:type="textWrapping"/>
      </w:r>
      <w:r>
        <w:rPr>
          <w:rStyle w:val="165"/>
        </w:rPr>
        <w:t xml:space="preserve">                val = row.get(col)</w:t>
      </w:r>
      <w:r>
        <w:rPr>
          <w:rStyle w:val="165"/>
        </w:rPr>
        <w:br w:type="textWrapping"/>
      </w:r>
      <w:r>
        <w:rPr>
          <w:rStyle w:val="165"/>
        </w:rPr>
        <w:t xml:space="preserve">                if pd.isna(val):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key_parts.append('None')</w:t>
      </w:r>
      <w:r>
        <w:rPr>
          <w:rStyle w:val="165"/>
        </w:rPr>
        <w:br w:type="textWrapping"/>
      </w:r>
      <w:r>
        <w:rPr>
          <w:rStyle w:val="165"/>
        </w:rPr>
        <w:t xml:space="preserve">                else: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key_parts.append(str(val))</w:t>
      </w:r>
      <w:r>
        <w:rPr>
          <w:rStyle w:val="165"/>
        </w:rPr>
        <w:br w:type="textWrapping"/>
      </w:r>
      <w:r>
        <w:rPr>
          <w:rStyle w:val="165"/>
        </w:rPr>
        <w:t xml:space="preserve">            samples.append(', '.join(key_parts))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return samples</w:t>
      </w:r>
      <w:r>
        <w:rPr>
          <w:rStyle w:val="165"/>
        </w:rPr>
        <w:br w:type="textWrapping"/>
      </w:r>
    </w:p>
    <w:p w14:paraId="1658AD47"/>
    <w:p w14:paraId="68964B84">
      <w:pPr>
        <w:pStyle w:val="5"/>
      </w:pPr>
      <w:r>
        <w:t>3.3 差异分析服务（app/services/diff_service.py）</w:t>
      </w:r>
    </w:p>
    <w:p w14:paraId="1C8204AD"/>
    <w:p w14:paraId="3E597A4C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python</w:t>
      </w:r>
      <w:r>
        <w:rPr>
          <w:b/>
          <w:color w:val="646464"/>
        </w:rPr>
        <w:br w:type="textWrapping"/>
      </w:r>
      <w:r>
        <w:rPr>
          <w:rStyle w:val="165"/>
        </w:rPr>
        <w:t>import pandas as pd</w:t>
      </w:r>
      <w:r>
        <w:rPr>
          <w:rStyle w:val="165"/>
        </w:rPr>
        <w:br w:type="textWrapping"/>
      </w:r>
      <w:r>
        <w:rPr>
          <w:rStyle w:val="165"/>
        </w:rPr>
        <w:t>import numpy as np</w:t>
      </w:r>
      <w:r>
        <w:rPr>
          <w:rStyle w:val="165"/>
        </w:rPr>
        <w:br w:type="textWrapping"/>
      </w:r>
      <w:r>
        <w:rPr>
          <w:rStyle w:val="165"/>
        </w:rPr>
        <w:t>from typing import Dict, List, Any, Tuple</w:t>
      </w:r>
      <w:r>
        <w:rPr>
          <w:rStyle w:val="165"/>
        </w:rPr>
        <w:br w:type="textWrapping"/>
      </w:r>
      <w:r>
        <w:rPr>
          <w:rStyle w:val="165"/>
        </w:rPr>
        <w:t>from app.models import ComparisonTask, ComparisonResult, File, db</w:t>
      </w:r>
      <w:r>
        <w:rPr>
          <w:rStyle w:val="165"/>
        </w:rPr>
        <w:br w:type="textWrapping"/>
      </w:r>
      <w:r>
        <w:rPr>
          <w:rStyle w:val="165"/>
        </w:rPr>
        <w:t>from app.utils.key_detector import KeyDetector</w:t>
      </w:r>
      <w:r>
        <w:rPr>
          <w:rStyle w:val="165"/>
        </w:rPr>
        <w:br w:type="textWrapping"/>
      </w:r>
      <w:r>
        <w:rPr>
          <w:rStyle w:val="165"/>
        </w:rPr>
        <w:t>import json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class DiffService:</w:t>
      </w:r>
      <w:r>
        <w:rPr>
          <w:rStyle w:val="165"/>
        </w:rPr>
        <w:br w:type="textWrapping"/>
      </w:r>
      <w:r>
        <w:rPr>
          <w:rStyle w:val="165"/>
        </w:rPr>
        <w:t xml:space="preserve">    """差异分析服务"""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@staticmethod</w:t>
      </w:r>
      <w:r>
        <w:rPr>
          <w:rStyle w:val="165"/>
        </w:rPr>
        <w:br w:type="textWrapping"/>
      </w:r>
      <w:r>
        <w:rPr>
          <w:rStyle w:val="165"/>
        </w:rPr>
        <w:t xml:space="preserve">    def compare_files(task_id: int) -&gt; Dict[str, Any]:</w:t>
      </w:r>
      <w:r>
        <w:rPr>
          <w:rStyle w:val="165"/>
        </w:rPr>
        <w:br w:type="textWrapping"/>
      </w:r>
      <w:r>
        <w:rPr>
          <w:rStyle w:val="165"/>
        </w:rPr>
        <w:t xml:space="preserve">        """</w:t>
      </w:r>
      <w:r>
        <w:rPr>
          <w:rStyle w:val="165"/>
        </w:rPr>
        <w:br w:type="textWrapping"/>
      </w:r>
      <w:r>
        <w:rPr>
          <w:rStyle w:val="165"/>
        </w:rPr>
        <w:t xml:space="preserve">        执行文件对比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Args:</w:t>
      </w:r>
      <w:r>
        <w:rPr>
          <w:rStyle w:val="165"/>
        </w:rPr>
        <w:br w:type="textWrapping"/>
      </w:r>
      <w:r>
        <w:rPr>
          <w:rStyle w:val="165"/>
        </w:rPr>
        <w:t xml:space="preserve">            task_id: 任务ID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Returns:</w:t>
      </w:r>
      <w:r>
        <w:rPr>
          <w:rStyle w:val="165"/>
        </w:rPr>
        <w:br w:type="textWrapping"/>
      </w:r>
      <w:r>
        <w:rPr>
          <w:rStyle w:val="165"/>
        </w:rPr>
        <w:t xml:space="preserve">            对比结果字典</w:t>
      </w:r>
      <w:r>
        <w:rPr>
          <w:rStyle w:val="165"/>
        </w:rPr>
        <w:br w:type="textWrapping"/>
      </w:r>
      <w:r>
        <w:rPr>
          <w:rStyle w:val="165"/>
        </w:rPr>
        <w:t xml:space="preserve">        """</w:t>
      </w:r>
      <w:r>
        <w:rPr>
          <w:rStyle w:val="165"/>
        </w:rPr>
        <w:br w:type="textWrapping"/>
      </w:r>
      <w:r>
        <w:rPr>
          <w:rStyle w:val="165"/>
        </w:rPr>
        <w:t xml:space="preserve">        # 获取任务信息</w:t>
      </w:r>
      <w:r>
        <w:rPr>
          <w:rStyle w:val="165"/>
        </w:rPr>
        <w:br w:type="textWrapping"/>
      </w:r>
      <w:r>
        <w:rPr>
          <w:rStyle w:val="165"/>
        </w:rPr>
        <w:t xml:space="preserve">        task = ComparisonTask.query.get(task_id)</w:t>
      </w:r>
      <w:r>
        <w:rPr>
          <w:rStyle w:val="165"/>
        </w:rPr>
        <w:br w:type="textWrapping"/>
      </w:r>
      <w:r>
        <w:rPr>
          <w:rStyle w:val="165"/>
        </w:rPr>
        <w:t xml:space="preserve">        if not task:</w:t>
      </w:r>
      <w:r>
        <w:rPr>
          <w:rStyle w:val="165"/>
        </w:rPr>
        <w:br w:type="textWrapping"/>
      </w:r>
      <w:r>
        <w:rPr>
          <w:rStyle w:val="165"/>
        </w:rPr>
        <w:t xml:space="preserve">            raise ValueError(f"任务 {task_id} 不存在")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# 加载文件</w:t>
      </w:r>
      <w:r>
        <w:rPr>
          <w:rStyle w:val="165"/>
        </w:rPr>
        <w:br w:type="textWrapping"/>
      </w:r>
      <w:r>
        <w:rPr>
          <w:rStyle w:val="165"/>
        </w:rPr>
        <w:t xml:space="preserve">        file1 = File.query.get(task.file1_id)</w:t>
      </w:r>
      <w:r>
        <w:rPr>
          <w:rStyle w:val="165"/>
        </w:rPr>
        <w:br w:type="textWrapping"/>
      </w:r>
      <w:r>
        <w:rPr>
          <w:rStyle w:val="165"/>
        </w:rPr>
        <w:t xml:space="preserve">        file2 = File.query.get(task.file2_id)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if not file1 or not file2:</w:t>
      </w:r>
      <w:r>
        <w:rPr>
          <w:rStyle w:val="165"/>
        </w:rPr>
        <w:br w:type="textWrapping"/>
      </w:r>
      <w:r>
        <w:rPr>
          <w:rStyle w:val="165"/>
        </w:rPr>
        <w:t xml:space="preserve">            raise ValueError("文件不存在")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# 读取数据</w:t>
      </w:r>
      <w:r>
        <w:rPr>
          <w:rStyle w:val="165"/>
        </w:rPr>
        <w:br w:type="textWrapping"/>
      </w:r>
      <w:r>
        <w:rPr>
          <w:rStyle w:val="165"/>
        </w:rPr>
        <w:t xml:space="preserve">        df1 = DiffService._load_excel(</w:t>
      </w:r>
      <w:r>
        <w:rPr>
          <w:rStyle w:val="165"/>
        </w:rPr>
        <w:br w:type="textWrapping"/>
      </w:r>
      <w:r>
        <w:rPr>
          <w:rStyle w:val="165"/>
        </w:rPr>
        <w:t xml:space="preserve">            file1.file_path,</w:t>
      </w:r>
      <w:r>
        <w:rPr>
          <w:rStyle w:val="165"/>
        </w:rPr>
        <w:br w:type="textWrapping"/>
      </w:r>
      <w:r>
        <w:rPr>
          <w:rStyle w:val="165"/>
        </w:rPr>
        <w:t xml:space="preserve">            task.sheet_name,</w:t>
      </w:r>
      <w:r>
        <w:rPr>
          <w:rStyle w:val="165"/>
        </w:rPr>
        <w:br w:type="textWrapping"/>
      </w:r>
      <w:r>
        <w:rPr>
          <w:rStyle w:val="165"/>
        </w:rPr>
        <w:t xml:space="preserve">            task.header_row</w:t>
      </w:r>
      <w:r>
        <w:rPr>
          <w:rStyle w:val="165"/>
        </w:rPr>
        <w:br w:type="textWrapping"/>
      </w:r>
      <w:r>
        <w:rPr>
          <w:rStyle w:val="165"/>
        </w:rPr>
        <w:t xml:space="preserve">        )</w:t>
      </w:r>
      <w:r>
        <w:rPr>
          <w:rStyle w:val="165"/>
        </w:rPr>
        <w:br w:type="textWrapping"/>
      </w:r>
      <w:r>
        <w:rPr>
          <w:rStyle w:val="165"/>
        </w:rPr>
        <w:t xml:space="preserve">        df2 = DiffService._load_excel(</w:t>
      </w:r>
      <w:r>
        <w:rPr>
          <w:rStyle w:val="165"/>
        </w:rPr>
        <w:br w:type="textWrapping"/>
      </w:r>
      <w:r>
        <w:rPr>
          <w:rStyle w:val="165"/>
        </w:rPr>
        <w:t xml:space="preserve">            file2.file_path,</w:t>
      </w:r>
      <w:r>
        <w:rPr>
          <w:rStyle w:val="165"/>
        </w:rPr>
        <w:br w:type="textWrapping"/>
      </w:r>
      <w:r>
        <w:rPr>
          <w:rStyle w:val="165"/>
        </w:rPr>
        <w:t xml:space="preserve">            task.sheet_name,</w:t>
      </w:r>
      <w:r>
        <w:rPr>
          <w:rStyle w:val="165"/>
        </w:rPr>
        <w:br w:type="textWrapping"/>
      </w:r>
      <w:r>
        <w:rPr>
          <w:rStyle w:val="165"/>
        </w:rPr>
        <w:t xml:space="preserve">            task.header_row</w:t>
      </w:r>
      <w:r>
        <w:rPr>
          <w:rStyle w:val="165"/>
        </w:rPr>
        <w:br w:type="textWrapping"/>
      </w:r>
      <w:r>
        <w:rPr>
          <w:rStyle w:val="165"/>
        </w:rPr>
        <w:t xml:space="preserve">        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# 解析配置参数</w:t>
      </w:r>
      <w:r>
        <w:rPr>
          <w:rStyle w:val="165"/>
        </w:rPr>
        <w:br w:type="textWrapping"/>
      </w:r>
      <w:r>
        <w:rPr>
          <w:rStyle w:val="165"/>
        </w:rPr>
        <w:t xml:space="preserve">        key_columns = json.loads(task.key_columns) if task.key_columns else []</w:t>
      </w:r>
      <w:r>
        <w:rPr>
          <w:rStyle w:val="165"/>
        </w:rPr>
        <w:br w:type="textWrapping"/>
      </w:r>
      <w:r>
        <w:rPr>
          <w:rStyle w:val="165"/>
        </w:rPr>
        <w:t xml:space="preserve">        ignore_columns = json.loads(task.ignore_columns) if task.ignore_columns else []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# 移除忽略列</w:t>
      </w:r>
      <w:r>
        <w:rPr>
          <w:rStyle w:val="165"/>
        </w:rPr>
        <w:br w:type="textWrapping"/>
      </w:r>
      <w:r>
        <w:rPr>
          <w:rStyle w:val="165"/>
        </w:rPr>
        <w:t xml:space="preserve">        if ignore_columns:</w:t>
      </w:r>
      <w:r>
        <w:rPr>
          <w:rStyle w:val="165"/>
        </w:rPr>
        <w:br w:type="textWrapping"/>
      </w:r>
      <w:r>
        <w:rPr>
          <w:rStyle w:val="165"/>
        </w:rPr>
        <w:t xml:space="preserve">            df1 = df1.drop(columns=[col for col in ignore_columns if col in df1.columns], errors='ignore')</w:t>
      </w:r>
      <w:r>
        <w:rPr>
          <w:rStyle w:val="165"/>
        </w:rPr>
        <w:br w:type="textWrapping"/>
      </w:r>
      <w:r>
        <w:rPr>
          <w:rStyle w:val="165"/>
        </w:rPr>
        <w:t xml:space="preserve">            df2 = df2.drop(columns=[col for col in ignore_columns if col in df2.columns], errors='ignore')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# 智能检测主键（如果未指定）</w:t>
      </w:r>
      <w:r>
        <w:rPr>
          <w:rStyle w:val="165"/>
        </w:rPr>
        <w:br w:type="textWrapping"/>
      </w:r>
      <w:r>
        <w:rPr>
          <w:rStyle w:val="165"/>
        </w:rPr>
        <w:t xml:space="preserve">        key_detector = KeyDetector(df1, df2)</w:t>
      </w:r>
      <w:r>
        <w:rPr>
          <w:rStyle w:val="165"/>
        </w:rPr>
        <w:br w:type="textWrapping"/>
      </w:r>
      <w:r>
        <w:rPr>
          <w:rStyle w:val="165"/>
        </w:rPr>
        <w:t xml:space="preserve">        if not key_columns:</w:t>
      </w:r>
      <w:r>
        <w:rPr>
          <w:rStyle w:val="165"/>
        </w:rPr>
        <w:br w:type="textWrapping"/>
      </w:r>
      <w:r>
        <w:rPr>
          <w:rStyle w:val="165"/>
        </w:rPr>
        <w:t xml:space="preserve">            key_columns = key_detector.detect_key_columns()</w:t>
      </w:r>
      <w:r>
        <w:rPr>
          <w:rStyle w:val="165"/>
        </w:rPr>
        <w:br w:type="textWrapping"/>
      </w:r>
      <w:r>
        <w:rPr>
          <w:rStyle w:val="165"/>
        </w:rPr>
        <w:t xml:space="preserve">            if key_columns:</w:t>
      </w:r>
      <w:r>
        <w:rPr>
          <w:rStyle w:val="165"/>
        </w:rPr>
        <w:br w:type="textWrapping"/>
      </w:r>
      <w:r>
        <w:rPr>
          <w:rStyle w:val="165"/>
        </w:rPr>
        <w:t xml:space="preserve">                # 更新任务配置</w:t>
      </w:r>
      <w:r>
        <w:rPr>
          <w:rStyle w:val="165"/>
        </w:rPr>
        <w:br w:type="textWrapping"/>
      </w:r>
      <w:r>
        <w:rPr>
          <w:rStyle w:val="165"/>
        </w:rPr>
        <w:t xml:space="preserve">                task.key_columns = json.dumps(key_columns)</w:t>
      </w:r>
      <w:r>
        <w:rPr>
          <w:rStyle w:val="165"/>
        </w:rPr>
        <w:br w:type="textWrapping"/>
      </w:r>
      <w:r>
        <w:rPr>
          <w:rStyle w:val="165"/>
        </w:rPr>
        <w:t xml:space="preserve">                db.session.commit()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# 构建主键索引</w:t>
      </w:r>
      <w:r>
        <w:rPr>
          <w:rStyle w:val="165"/>
        </w:rPr>
        <w:br w:type="textWrapping"/>
      </w:r>
      <w:r>
        <w:rPr>
          <w:rStyle w:val="165"/>
        </w:rPr>
        <w:t xml:space="preserve">        if key_columns:</w:t>
      </w:r>
      <w:r>
        <w:rPr>
          <w:rStyle w:val="165"/>
        </w:rPr>
        <w:br w:type="textWrapping"/>
      </w:r>
      <w:r>
        <w:rPr>
          <w:rStyle w:val="165"/>
        </w:rPr>
        <w:t xml:space="preserve">            key_index1 = key_detector.build_key_index(df1, key_columns)</w:t>
      </w:r>
      <w:r>
        <w:rPr>
          <w:rStyle w:val="165"/>
        </w:rPr>
        <w:br w:type="textWrapping"/>
      </w:r>
      <w:r>
        <w:rPr>
          <w:rStyle w:val="165"/>
        </w:rPr>
        <w:t xml:space="preserve">            key_index2 = key_detector.build_key_index(df2, key_columns)</w:t>
      </w:r>
      <w:r>
        <w:rPr>
          <w:rStyle w:val="165"/>
        </w:rPr>
        <w:br w:type="textWrapping"/>
      </w:r>
      <w:r>
        <w:rPr>
          <w:rStyle w:val="165"/>
        </w:rPr>
        <w:t xml:space="preserve">        else:</w:t>
      </w:r>
      <w:r>
        <w:rPr>
          <w:rStyle w:val="165"/>
        </w:rPr>
        <w:br w:type="textWrapping"/>
      </w:r>
      <w:r>
        <w:rPr>
          <w:rStyle w:val="165"/>
        </w:rPr>
        <w:t xml:space="preserve">            # 无主键，使用行号作为标识</w:t>
      </w:r>
      <w:r>
        <w:rPr>
          <w:rStyle w:val="165"/>
        </w:rPr>
        <w:br w:type="textWrapping"/>
      </w:r>
      <w:r>
        <w:rPr>
          <w:rStyle w:val="165"/>
        </w:rPr>
        <w:t xml:space="preserve">            key_index1 = {i: i for i in range(len(df1))}</w:t>
      </w:r>
      <w:r>
        <w:rPr>
          <w:rStyle w:val="165"/>
        </w:rPr>
        <w:br w:type="textWrapping"/>
      </w:r>
      <w:r>
        <w:rPr>
          <w:rStyle w:val="165"/>
        </w:rPr>
        <w:t xml:space="preserve">            key_index2 = {i: i for i in range(len(df2))}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# 执行对比</w:t>
      </w:r>
      <w:r>
        <w:rPr>
          <w:rStyle w:val="165"/>
        </w:rPr>
        <w:br w:type="textWrapping"/>
      </w:r>
      <w:r>
        <w:rPr>
          <w:rStyle w:val="165"/>
        </w:rPr>
        <w:t xml:space="preserve">        result = DiffService._perform_comparison(</w:t>
      </w:r>
      <w:r>
        <w:rPr>
          <w:rStyle w:val="165"/>
        </w:rPr>
        <w:br w:type="textWrapping"/>
      </w:r>
      <w:r>
        <w:rPr>
          <w:rStyle w:val="165"/>
        </w:rPr>
        <w:t xml:space="preserve">            df1, df2, key_index1, key_index2, key_columns</w:t>
      </w:r>
      <w:r>
        <w:rPr>
          <w:rStyle w:val="165"/>
        </w:rPr>
        <w:br w:type="textWrapping"/>
      </w:r>
      <w:r>
        <w:rPr>
          <w:rStyle w:val="165"/>
        </w:rPr>
        <w:t xml:space="preserve">        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# 保存结果</w:t>
      </w:r>
      <w:r>
        <w:rPr>
          <w:rStyle w:val="165"/>
        </w:rPr>
        <w:br w:type="textWrapping"/>
      </w:r>
      <w:r>
        <w:rPr>
          <w:rStyle w:val="165"/>
        </w:rPr>
        <w:t xml:space="preserve">        comparison_result = ComparisonResult(</w:t>
      </w:r>
      <w:r>
        <w:rPr>
          <w:rStyle w:val="165"/>
        </w:rPr>
        <w:br w:type="textWrapping"/>
      </w:r>
      <w:r>
        <w:rPr>
          <w:rStyle w:val="165"/>
        </w:rPr>
        <w:t xml:space="preserve">            task_id=task.id,</w:t>
      </w:r>
      <w:r>
        <w:rPr>
          <w:rStyle w:val="165"/>
        </w:rPr>
        <w:br w:type="textWrapping"/>
      </w:r>
      <w:r>
        <w:rPr>
          <w:rStyle w:val="165"/>
        </w:rPr>
        <w:t xml:space="preserve">            file1_row_count=len(df1),</w:t>
      </w:r>
      <w:r>
        <w:rPr>
          <w:rStyle w:val="165"/>
        </w:rPr>
        <w:br w:type="textWrapping"/>
      </w:r>
      <w:r>
        <w:rPr>
          <w:rStyle w:val="165"/>
        </w:rPr>
        <w:t xml:space="preserve">            file2_row_count=len(df2),</w:t>
      </w:r>
      <w:r>
        <w:rPr>
          <w:rStyle w:val="165"/>
        </w:rPr>
        <w:br w:type="textWrapping"/>
      </w:r>
      <w:r>
        <w:rPr>
          <w:rStyle w:val="165"/>
        </w:rPr>
        <w:t xml:space="preserve">            added_count=result['added_count'],</w:t>
      </w:r>
      <w:r>
        <w:rPr>
          <w:rStyle w:val="165"/>
        </w:rPr>
        <w:br w:type="textWrapping"/>
      </w:r>
      <w:r>
        <w:rPr>
          <w:rStyle w:val="165"/>
        </w:rPr>
        <w:t xml:space="preserve">            deleted_count=result['deleted_count'],</w:t>
      </w:r>
      <w:r>
        <w:rPr>
          <w:rStyle w:val="165"/>
        </w:rPr>
        <w:br w:type="textWrapping"/>
      </w:r>
      <w:r>
        <w:rPr>
          <w:rStyle w:val="165"/>
        </w:rPr>
        <w:t xml:space="preserve">            modified_count=result['modified_count'],</w:t>
      </w:r>
      <w:r>
        <w:rPr>
          <w:rStyle w:val="165"/>
        </w:rPr>
        <w:br w:type="textWrapping"/>
      </w:r>
      <w:r>
        <w:rPr>
          <w:rStyle w:val="165"/>
        </w:rPr>
        <w:t xml:space="preserve">            unchanged_count=result['unchanged_count'],</w:t>
      </w:r>
      <w:r>
        <w:rPr>
          <w:rStyle w:val="165"/>
        </w:rPr>
        <w:br w:type="textWrapping"/>
      </w:r>
      <w:r>
        <w:rPr>
          <w:rStyle w:val="165"/>
        </w:rPr>
        <w:t xml:space="preserve">            diff_details=json.dumps(result['diff_details'], ensure_ascii=False)</w:t>
      </w:r>
      <w:r>
        <w:rPr>
          <w:rStyle w:val="165"/>
        </w:rPr>
        <w:br w:type="textWrapping"/>
      </w:r>
      <w:r>
        <w:rPr>
          <w:rStyle w:val="165"/>
        </w:rPr>
        <w:t xml:space="preserve">        )</w:t>
      </w:r>
      <w:r>
        <w:rPr>
          <w:rStyle w:val="165"/>
        </w:rPr>
        <w:br w:type="textWrapping"/>
      </w:r>
      <w:r>
        <w:rPr>
          <w:rStyle w:val="165"/>
        </w:rPr>
        <w:t xml:space="preserve">        db.session.add(comparison_result)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# 更新任务状态</w:t>
      </w:r>
      <w:r>
        <w:rPr>
          <w:rStyle w:val="165"/>
        </w:rPr>
        <w:br w:type="textWrapping"/>
      </w:r>
      <w:r>
        <w:rPr>
          <w:rStyle w:val="165"/>
        </w:rPr>
        <w:t xml:space="preserve">        task.status = 'success'</w:t>
      </w:r>
      <w:r>
        <w:rPr>
          <w:rStyle w:val="165"/>
        </w:rPr>
        <w:br w:type="textWrapping"/>
      </w:r>
      <w:r>
        <w:rPr>
          <w:rStyle w:val="165"/>
        </w:rPr>
        <w:t xml:space="preserve">        task.completed_at = pd.Timestamp.now()</w:t>
      </w:r>
      <w:r>
        <w:rPr>
          <w:rStyle w:val="165"/>
        </w:rPr>
        <w:br w:type="textWrapping"/>
      </w:r>
      <w:r>
        <w:rPr>
          <w:rStyle w:val="165"/>
        </w:rPr>
        <w:t xml:space="preserve">        db.session.commit()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return result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@staticmethod</w:t>
      </w:r>
      <w:r>
        <w:rPr>
          <w:rStyle w:val="165"/>
        </w:rPr>
        <w:br w:type="textWrapping"/>
      </w:r>
      <w:r>
        <w:rPr>
          <w:rStyle w:val="165"/>
        </w:rPr>
        <w:t xml:space="preserve">    def _load_excel(file_path: str, sheet_name: str, header_row: int) -&gt; pd.DataFrame:</w:t>
      </w:r>
      <w:r>
        <w:rPr>
          <w:rStyle w:val="165"/>
        </w:rPr>
        <w:br w:type="textWrapping"/>
      </w:r>
      <w:r>
        <w:rPr>
          <w:rStyle w:val="165"/>
        </w:rPr>
        <w:t xml:space="preserve">        """</w:t>
      </w:r>
      <w:r>
        <w:rPr>
          <w:rStyle w:val="165"/>
        </w:rPr>
        <w:br w:type="textWrapping"/>
      </w:r>
      <w:r>
        <w:rPr>
          <w:rStyle w:val="165"/>
        </w:rPr>
        <w:t xml:space="preserve">        加载Excel文件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Args:</w:t>
      </w:r>
      <w:r>
        <w:rPr>
          <w:rStyle w:val="165"/>
        </w:rPr>
        <w:br w:type="textWrapping"/>
      </w:r>
      <w:r>
        <w:rPr>
          <w:rStyle w:val="165"/>
        </w:rPr>
        <w:t xml:space="preserve">            file_path: 文件路径</w:t>
      </w:r>
      <w:r>
        <w:rPr>
          <w:rStyle w:val="165"/>
        </w:rPr>
        <w:br w:type="textWrapping"/>
      </w:r>
      <w:r>
        <w:rPr>
          <w:rStyle w:val="165"/>
        </w:rPr>
        <w:t xml:space="preserve">            sheet_name: Sheet名称</w:t>
      </w:r>
      <w:r>
        <w:rPr>
          <w:rStyle w:val="165"/>
        </w:rPr>
        <w:br w:type="textWrapping"/>
      </w:r>
      <w:r>
        <w:rPr>
          <w:rStyle w:val="165"/>
        </w:rPr>
        <w:t xml:space="preserve">            header_row: 表头行号（0表示第一行）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Returns:</w:t>
      </w:r>
      <w:r>
        <w:rPr>
          <w:rStyle w:val="165"/>
        </w:rPr>
        <w:br w:type="textWrapping"/>
      </w:r>
      <w:r>
        <w:rPr>
          <w:rStyle w:val="165"/>
        </w:rPr>
        <w:t xml:space="preserve">            DataFrame</w:t>
      </w:r>
      <w:r>
        <w:rPr>
          <w:rStyle w:val="165"/>
        </w:rPr>
        <w:br w:type="textWrapping"/>
      </w:r>
      <w:r>
        <w:rPr>
          <w:rStyle w:val="165"/>
        </w:rPr>
        <w:t xml:space="preserve">        """</w:t>
      </w:r>
      <w:r>
        <w:rPr>
          <w:rStyle w:val="165"/>
        </w:rPr>
        <w:br w:type="textWrapping"/>
      </w:r>
      <w:r>
        <w:rPr>
          <w:rStyle w:val="165"/>
        </w:rPr>
        <w:t xml:space="preserve">        try:</w:t>
      </w:r>
      <w:r>
        <w:rPr>
          <w:rStyle w:val="165"/>
        </w:rPr>
        <w:br w:type="textWrapping"/>
      </w:r>
      <w:r>
        <w:rPr>
          <w:rStyle w:val="165"/>
        </w:rPr>
        <w:t xml:space="preserve">            df = pd.read_excel(</w:t>
      </w:r>
      <w:r>
        <w:rPr>
          <w:rStyle w:val="165"/>
        </w:rPr>
        <w:br w:type="textWrapping"/>
      </w:r>
      <w:r>
        <w:rPr>
          <w:rStyle w:val="165"/>
        </w:rPr>
        <w:t xml:space="preserve">                file_path,</w:t>
      </w:r>
      <w:r>
        <w:rPr>
          <w:rStyle w:val="165"/>
        </w:rPr>
        <w:br w:type="textWrapping"/>
      </w:r>
      <w:r>
        <w:rPr>
          <w:rStyle w:val="165"/>
        </w:rPr>
        <w:t xml:space="preserve">                sheet_name=sheet_name,</w:t>
      </w:r>
      <w:r>
        <w:rPr>
          <w:rStyle w:val="165"/>
        </w:rPr>
        <w:br w:type="textWrapping"/>
      </w:r>
      <w:r>
        <w:rPr>
          <w:rStyle w:val="165"/>
        </w:rPr>
        <w:t xml:space="preserve">                header=header_row</w:t>
      </w:r>
      <w:r>
        <w:rPr>
          <w:rStyle w:val="165"/>
        </w:rPr>
        <w:br w:type="textWrapping"/>
      </w:r>
      <w:r>
        <w:rPr>
          <w:rStyle w:val="165"/>
        </w:rPr>
        <w:t xml:space="preserve">            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    # 移除全空行</w:t>
      </w:r>
      <w:r>
        <w:rPr>
          <w:rStyle w:val="165"/>
        </w:rPr>
        <w:br w:type="textWrapping"/>
      </w:r>
      <w:r>
        <w:rPr>
          <w:rStyle w:val="165"/>
        </w:rPr>
        <w:t xml:space="preserve">            df = df.dropna(how='all')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    # 标准化列名（去除前后空格）</w:t>
      </w:r>
      <w:r>
        <w:rPr>
          <w:rStyle w:val="165"/>
        </w:rPr>
        <w:br w:type="textWrapping"/>
      </w:r>
      <w:r>
        <w:rPr>
          <w:rStyle w:val="165"/>
        </w:rPr>
        <w:t xml:space="preserve">            df.columns = df.columns.str.strip()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    return df</w:t>
      </w:r>
      <w:r>
        <w:rPr>
          <w:rStyle w:val="165"/>
        </w:rPr>
        <w:br w:type="textWrapping"/>
      </w:r>
      <w:r>
        <w:rPr>
          <w:rStyle w:val="165"/>
        </w:rPr>
        <w:t xml:space="preserve">        except Exception as e:</w:t>
      </w:r>
      <w:r>
        <w:rPr>
          <w:rStyle w:val="165"/>
        </w:rPr>
        <w:br w:type="textWrapping"/>
      </w:r>
      <w:r>
        <w:rPr>
          <w:rStyle w:val="165"/>
        </w:rPr>
        <w:t xml:space="preserve">            raise ValueError(f"读取Excel文件失败: {str(e)}")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@staticmethod</w:t>
      </w:r>
      <w:r>
        <w:rPr>
          <w:rStyle w:val="165"/>
        </w:rPr>
        <w:br w:type="textWrapping"/>
      </w:r>
      <w:r>
        <w:rPr>
          <w:rStyle w:val="165"/>
        </w:rPr>
        <w:t xml:space="preserve">    def _perform_comparison(</w:t>
      </w:r>
      <w:r>
        <w:rPr>
          <w:rStyle w:val="165"/>
        </w:rPr>
        <w:br w:type="textWrapping"/>
      </w:r>
      <w:r>
        <w:rPr>
          <w:rStyle w:val="165"/>
        </w:rPr>
        <w:t xml:space="preserve">        df1: pd.DataFrame,</w:t>
      </w:r>
      <w:r>
        <w:rPr>
          <w:rStyle w:val="165"/>
        </w:rPr>
        <w:br w:type="textWrapping"/>
      </w:r>
      <w:r>
        <w:rPr>
          <w:rStyle w:val="165"/>
        </w:rPr>
        <w:t xml:space="preserve">        df2: pd.DataFrame,</w:t>
      </w:r>
      <w:r>
        <w:rPr>
          <w:rStyle w:val="165"/>
        </w:rPr>
        <w:br w:type="textWrapping"/>
      </w:r>
      <w:r>
        <w:rPr>
          <w:rStyle w:val="165"/>
        </w:rPr>
        <w:t xml:space="preserve">        key_index1: Dict[Tuple, int],</w:t>
      </w:r>
      <w:r>
        <w:rPr>
          <w:rStyle w:val="165"/>
        </w:rPr>
        <w:br w:type="textWrapping"/>
      </w:r>
      <w:r>
        <w:rPr>
          <w:rStyle w:val="165"/>
        </w:rPr>
        <w:t xml:space="preserve">        key_index2: Dict[Tuple, int],</w:t>
      </w:r>
      <w:r>
        <w:rPr>
          <w:rStyle w:val="165"/>
        </w:rPr>
        <w:br w:type="textWrapping"/>
      </w:r>
      <w:r>
        <w:rPr>
          <w:rStyle w:val="165"/>
        </w:rPr>
        <w:t xml:space="preserve">        key_columns: List[str]</w:t>
      </w:r>
      <w:r>
        <w:rPr>
          <w:rStyle w:val="165"/>
        </w:rPr>
        <w:br w:type="textWrapping"/>
      </w:r>
      <w:r>
        <w:rPr>
          <w:rStyle w:val="165"/>
        </w:rPr>
        <w:t xml:space="preserve">    ) -&gt; Dict[str, Any]:</w:t>
      </w:r>
      <w:r>
        <w:rPr>
          <w:rStyle w:val="165"/>
        </w:rPr>
        <w:br w:type="textWrapping"/>
      </w:r>
      <w:r>
        <w:rPr>
          <w:rStyle w:val="165"/>
        </w:rPr>
        <w:t xml:space="preserve">        """</w:t>
      </w:r>
      <w:r>
        <w:rPr>
          <w:rStyle w:val="165"/>
        </w:rPr>
        <w:br w:type="textWrapping"/>
      </w:r>
      <w:r>
        <w:rPr>
          <w:rStyle w:val="165"/>
        </w:rPr>
        <w:t xml:space="preserve">        执行具体对比逻辑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Args:</w:t>
      </w:r>
      <w:r>
        <w:rPr>
          <w:rStyle w:val="165"/>
        </w:rPr>
        <w:br w:type="textWrapping"/>
      </w:r>
      <w:r>
        <w:rPr>
          <w:rStyle w:val="165"/>
        </w:rPr>
        <w:t xml:space="preserve">            df1: 文件1数据</w:t>
      </w:r>
      <w:r>
        <w:rPr>
          <w:rStyle w:val="165"/>
        </w:rPr>
        <w:br w:type="textWrapping"/>
      </w:r>
      <w:r>
        <w:rPr>
          <w:rStyle w:val="165"/>
        </w:rPr>
        <w:t xml:space="preserve">            df2: 文件2数据</w:t>
      </w:r>
      <w:r>
        <w:rPr>
          <w:rStyle w:val="165"/>
        </w:rPr>
        <w:br w:type="textWrapping"/>
      </w:r>
      <w:r>
        <w:rPr>
          <w:rStyle w:val="165"/>
        </w:rPr>
        <w:t xml:space="preserve">            key_index1: 文件1的主键索引</w:t>
      </w:r>
      <w:r>
        <w:rPr>
          <w:rStyle w:val="165"/>
        </w:rPr>
        <w:br w:type="textWrapping"/>
      </w:r>
      <w:r>
        <w:rPr>
          <w:rStyle w:val="165"/>
        </w:rPr>
        <w:t xml:space="preserve">            key_index2: 文件2的主键索引</w:t>
      </w:r>
      <w:r>
        <w:rPr>
          <w:rStyle w:val="165"/>
        </w:rPr>
        <w:br w:type="textWrapping"/>
      </w:r>
      <w:r>
        <w:rPr>
          <w:rStyle w:val="165"/>
        </w:rPr>
        <w:t xml:space="preserve">            key_columns: 主键列名列表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Returns:</w:t>
      </w:r>
      <w:r>
        <w:rPr>
          <w:rStyle w:val="165"/>
        </w:rPr>
        <w:br w:type="textWrapping"/>
      </w:r>
      <w:r>
        <w:rPr>
          <w:rStyle w:val="165"/>
        </w:rPr>
        <w:t xml:space="preserve">            对比结果字典</w:t>
      </w:r>
      <w:r>
        <w:rPr>
          <w:rStyle w:val="165"/>
        </w:rPr>
        <w:br w:type="textWrapping"/>
      </w:r>
      <w:r>
        <w:rPr>
          <w:rStyle w:val="165"/>
        </w:rPr>
        <w:t xml:space="preserve">        """</w:t>
      </w:r>
      <w:r>
        <w:rPr>
          <w:rStyle w:val="165"/>
        </w:rPr>
        <w:br w:type="textWrapping"/>
      </w:r>
      <w:r>
        <w:rPr>
          <w:rStyle w:val="165"/>
        </w:rPr>
        <w:t xml:space="preserve">        all_keys = set(key_index1.keys()) | set(key_index2.keys())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added_rows = []</w:t>
      </w:r>
      <w:r>
        <w:rPr>
          <w:rStyle w:val="165"/>
        </w:rPr>
        <w:br w:type="textWrapping"/>
      </w:r>
      <w:r>
        <w:rPr>
          <w:rStyle w:val="165"/>
        </w:rPr>
        <w:t xml:space="preserve">        deleted_rows = []</w:t>
      </w:r>
      <w:r>
        <w:rPr>
          <w:rStyle w:val="165"/>
        </w:rPr>
        <w:br w:type="textWrapping"/>
      </w:r>
      <w:r>
        <w:rPr>
          <w:rStyle w:val="165"/>
        </w:rPr>
        <w:t xml:space="preserve">        modified_rows = []</w:t>
      </w:r>
      <w:r>
        <w:rPr>
          <w:rStyle w:val="165"/>
        </w:rPr>
        <w:br w:type="textWrapping"/>
      </w:r>
      <w:r>
        <w:rPr>
          <w:rStyle w:val="165"/>
        </w:rPr>
        <w:t xml:space="preserve">        unchanged_rows = []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# 获取共同列（排除主键列）</w:t>
      </w:r>
      <w:r>
        <w:rPr>
          <w:rStyle w:val="165"/>
        </w:rPr>
        <w:br w:type="textWrapping"/>
      </w:r>
      <w:r>
        <w:rPr>
          <w:rStyle w:val="165"/>
        </w:rPr>
        <w:t xml:space="preserve">        common_columns = list(set(df1.columns) &amp; set(df2.columns))</w:t>
      </w:r>
      <w:r>
        <w:rPr>
          <w:rStyle w:val="165"/>
        </w:rPr>
        <w:br w:type="textWrapping"/>
      </w:r>
      <w:r>
        <w:rPr>
          <w:rStyle w:val="165"/>
        </w:rPr>
        <w:t xml:space="preserve">        compare_columns = [col for col in common_columns if col not in key_columns]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for key in all_keys:</w:t>
      </w:r>
      <w:r>
        <w:rPr>
          <w:rStyle w:val="165"/>
        </w:rPr>
        <w:br w:type="textWrapping"/>
      </w:r>
      <w:r>
        <w:rPr>
          <w:rStyle w:val="165"/>
        </w:rPr>
        <w:t xml:space="preserve">            in_file1 = key in key_index1</w:t>
      </w:r>
      <w:r>
        <w:rPr>
          <w:rStyle w:val="165"/>
        </w:rPr>
        <w:br w:type="textWrapping"/>
      </w:r>
      <w:r>
        <w:rPr>
          <w:rStyle w:val="165"/>
        </w:rPr>
        <w:t xml:space="preserve">            in_file2 = key in key_index2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    if in_file1 and not in_file2:</w:t>
      </w:r>
      <w:r>
        <w:rPr>
          <w:rStyle w:val="165"/>
        </w:rPr>
        <w:br w:type="textWrapping"/>
      </w:r>
      <w:r>
        <w:rPr>
          <w:rStyle w:val="165"/>
        </w:rPr>
        <w:t xml:space="preserve">                # 删除的行</w:t>
      </w:r>
      <w:r>
        <w:rPr>
          <w:rStyle w:val="165"/>
        </w:rPr>
        <w:br w:type="textWrapping"/>
      </w:r>
      <w:r>
        <w:rPr>
          <w:rStyle w:val="165"/>
        </w:rPr>
        <w:t xml:space="preserve">                row_idx = key_index1[key]</w:t>
      </w:r>
      <w:r>
        <w:rPr>
          <w:rStyle w:val="165"/>
        </w:rPr>
        <w:br w:type="textWrapping"/>
      </w:r>
      <w:r>
        <w:rPr>
          <w:rStyle w:val="165"/>
        </w:rPr>
        <w:t xml:space="preserve">                row = df1.iloc[row_idx].to_dict()</w:t>
      </w:r>
      <w:r>
        <w:rPr>
          <w:rStyle w:val="165"/>
        </w:rPr>
        <w:br w:type="textWrapping"/>
      </w:r>
      <w:r>
        <w:rPr>
          <w:rStyle w:val="165"/>
        </w:rPr>
        <w:t xml:space="preserve">                deleted_rows.append({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'key': str(key),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'row_number': row_idx + 1,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'data': row</w:t>
      </w:r>
      <w:r>
        <w:rPr>
          <w:rStyle w:val="165"/>
        </w:rPr>
        <w:br w:type="textWrapping"/>
      </w:r>
      <w:r>
        <w:rPr>
          <w:rStyle w:val="165"/>
        </w:rPr>
        <w:t xml:space="preserve">                })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    elif not in_file1 and in_file2:</w:t>
      </w:r>
      <w:r>
        <w:rPr>
          <w:rStyle w:val="165"/>
        </w:rPr>
        <w:br w:type="textWrapping"/>
      </w:r>
      <w:r>
        <w:rPr>
          <w:rStyle w:val="165"/>
        </w:rPr>
        <w:t xml:space="preserve">                # 新增的行</w:t>
      </w:r>
      <w:r>
        <w:rPr>
          <w:rStyle w:val="165"/>
        </w:rPr>
        <w:br w:type="textWrapping"/>
      </w:r>
      <w:r>
        <w:rPr>
          <w:rStyle w:val="165"/>
        </w:rPr>
        <w:t xml:space="preserve">                row_idx = key_index2[key]</w:t>
      </w:r>
      <w:r>
        <w:rPr>
          <w:rStyle w:val="165"/>
        </w:rPr>
        <w:br w:type="textWrapping"/>
      </w:r>
      <w:r>
        <w:rPr>
          <w:rStyle w:val="165"/>
        </w:rPr>
        <w:t xml:space="preserve">                row = df2.iloc[row_idx].to_dict()</w:t>
      </w:r>
      <w:r>
        <w:rPr>
          <w:rStyle w:val="165"/>
        </w:rPr>
        <w:br w:type="textWrapping"/>
      </w:r>
      <w:r>
        <w:rPr>
          <w:rStyle w:val="165"/>
        </w:rPr>
        <w:t xml:space="preserve">                added_rows.append({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'key': str(key),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'row_number': row_idx + 1,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'data': row</w:t>
      </w:r>
      <w:r>
        <w:rPr>
          <w:rStyle w:val="165"/>
        </w:rPr>
        <w:br w:type="textWrapping"/>
      </w:r>
      <w:r>
        <w:rPr>
          <w:rStyle w:val="165"/>
        </w:rPr>
        <w:t xml:space="preserve">                })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    else:</w:t>
      </w:r>
      <w:r>
        <w:rPr>
          <w:rStyle w:val="165"/>
        </w:rPr>
        <w:br w:type="textWrapping"/>
      </w:r>
      <w:r>
        <w:rPr>
          <w:rStyle w:val="165"/>
        </w:rPr>
        <w:t xml:space="preserve">                # 检查修改</w:t>
      </w:r>
      <w:r>
        <w:rPr>
          <w:rStyle w:val="165"/>
        </w:rPr>
        <w:br w:type="textWrapping"/>
      </w:r>
      <w:r>
        <w:rPr>
          <w:rStyle w:val="165"/>
        </w:rPr>
        <w:t xml:space="preserve">                row_idx1 = key_index1[key]</w:t>
      </w:r>
      <w:r>
        <w:rPr>
          <w:rStyle w:val="165"/>
        </w:rPr>
        <w:br w:type="textWrapping"/>
      </w:r>
      <w:r>
        <w:rPr>
          <w:rStyle w:val="165"/>
        </w:rPr>
        <w:t xml:space="preserve">                row_idx2 = key_index2[key]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        row1 = df1.iloc[row_idx1]</w:t>
      </w:r>
      <w:r>
        <w:rPr>
          <w:rStyle w:val="165"/>
        </w:rPr>
        <w:br w:type="textWrapping"/>
      </w:r>
      <w:r>
        <w:rPr>
          <w:rStyle w:val="165"/>
        </w:rPr>
        <w:t xml:space="preserve">                row2 = df2.iloc[row_idx2]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        # 对比每一列</w:t>
      </w:r>
      <w:r>
        <w:rPr>
          <w:rStyle w:val="165"/>
        </w:rPr>
        <w:br w:type="textWrapping"/>
      </w:r>
      <w:r>
        <w:rPr>
          <w:rStyle w:val="165"/>
        </w:rPr>
        <w:t xml:space="preserve">                changes = []</w:t>
      </w:r>
      <w:r>
        <w:rPr>
          <w:rStyle w:val="165"/>
        </w:rPr>
        <w:br w:type="textWrapping"/>
      </w:r>
      <w:r>
        <w:rPr>
          <w:rStyle w:val="165"/>
        </w:rPr>
        <w:t xml:space="preserve">                for col in compare_columns: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val1 = DiffService._normalize_value(row1.get(col))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val2 = DiffService._normalize_value(row2.get(col))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            if val1 != val2: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changes.append({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  'column': col,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  'old_value': str(row1.get(col, '')),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    'new_value': str(row2.get(col, ''))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})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        if changes: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modified_rows.append({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'key': str(key),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'row_number_file1': row_idx1 + 1,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'row_number_file2': row_idx2 + 1,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'changes': changes,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'data_file1': row1.to_dict(),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'data_file2': row2.to_dict()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})</w:t>
      </w:r>
      <w:r>
        <w:rPr>
          <w:rStyle w:val="165"/>
        </w:rPr>
        <w:br w:type="textWrapping"/>
      </w:r>
      <w:r>
        <w:rPr>
          <w:rStyle w:val="165"/>
        </w:rPr>
        <w:t xml:space="preserve">                else: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unchanged_rows.append({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    'key': str(key)</w:t>
      </w:r>
      <w:r>
        <w:rPr>
          <w:rStyle w:val="165"/>
        </w:rPr>
        <w:br w:type="textWrapping"/>
      </w:r>
      <w:r>
        <w:rPr>
          <w:rStyle w:val="165"/>
        </w:rPr>
        <w:t xml:space="preserve">                    })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return {</w:t>
      </w:r>
      <w:r>
        <w:rPr>
          <w:rStyle w:val="165"/>
        </w:rPr>
        <w:br w:type="textWrapping"/>
      </w:r>
      <w:r>
        <w:rPr>
          <w:rStyle w:val="165"/>
        </w:rPr>
        <w:t xml:space="preserve">            'added_count': len(added_rows),</w:t>
      </w:r>
      <w:r>
        <w:rPr>
          <w:rStyle w:val="165"/>
        </w:rPr>
        <w:br w:type="textWrapping"/>
      </w:r>
      <w:r>
        <w:rPr>
          <w:rStyle w:val="165"/>
        </w:rPr>
        <w:t xml:space="preserve">            'deleted_count': len(deleted_rows),</w:t>
      </w:r>
      <w:r>
        <w:rPr>
          <w:rStyle w:val="165"/>
        </w:rPr>
        <w:br w:type="textWrapping"/>
      </w:r>
      <w:r>
        <w:rPr>
          <w:rStyle w:val="165"/>
        </w:rPr>
        <w:t xml:space="preserve">            'modified_count': len(modified_rows),</w:t>
      </w:r>
      <w:r>
        <w:rPr>
          <w:rStyle w:val="165"/>
        </w:rPr>
        <w:br w:type="textWrapping"/>
      </w:r>
      <w:r>
        <w:rPr>
          <w:rStyle w:val="165"/>
        </w:rPr>
        <w:t xml:space="preserve">            'unchanged_count': len(unchanged_rows),</w:t>
      </w:r>
      <w:r>
        <w:rPr>
          <w:rStyle w:val="165"/>
        </w:rPr>
        <w:br w:type="textWrapping"/>
      </w:r>
      <w:r>
        <w:rPr>
          <w:rStyle w:val="165"/>
        </w:rPr>
        <w:t xml:space="preserve">            'diff_details': {</w:t>
      </w:r>
      <w:r>
        <w:rPr>
          <w:rStyle w:val="165"/>
        </w:rPr>
        <w:br w:type="textWrapping"/>
      </w:r>
      <w:r>
        <w:rPr>
          <w:rStyle w:val="165"/>
        </w:rPr>
        <w:t xml:space="preserve">                'added': added_rows,</w:t>
      </w:r>
      <w:r>
        <w:rPr>
          <w:rStyle w:val="165"/>
        </w:rPr>
        <w:br w:type="textWrapping"/>
      </w:r>
      <w:r>
        <w:rPr>
          <w:rStyle w:val="165"/>
        </w:rPr>
        <w:t xml:space="preserve">                'deleted': deleted_rows,</w:t>
      </w:r>
      <w:r>
        <w:rPr>
          <w:rStyle w:val="165"/>
        </w:rPr>
        <w:br w:type="textWrapping"/>
      </w:r>
      <w:r>
        <w:rPr>
          <w:rStyle w:val="165"/>
        </w:rPr>
        <w:t xml:space="preserve">                'modified': modified_rows,</w:t>
      </w:r>
      <w:r>
        <w:rPr>
          <w:rStyle w:val="165"/>
        </w:rPr>
        <w:br w:type="textWrapping"/>
      </w:r>
      <w:r>
        <w:rPr>
          <w:rStyle w:val="165"/>
        </w:rPr>
        <w:t xml:space="preserve">                'unchanged': unchanged_rows,</w:t>
      </w:r>
      <w:r>
        <w:rPr>
          <w:rStyle w:val="165"/>
        </w:rPr>
        <w:br w:type="textWrapping"/>
      </w:r>
      <w:r>
        <w:rPr>
          <w:rStyle w:val="165"/>
        </w:rPr>
        <w:t xml:space="preserve">                'key_columns': key_columns,</w:t>
      </w:r>
      <w:r>
        <w:rPr>
          <w:rStyle w:val="165"/>
        </w:rPr>
        <w:br w:type="textWrapping"/>
      </w:r>
      <w:r>
        <w:rPr>
          <w:rStyle w:val="165"/>
        </w:rPr>
        <w:t xml:space="preserve">                'compare_columns': compare_columns</w:t>
      </w:r>
      <w:r>
        <w:rPr>
          <w:rStyle w:val="165"/>
        </w:rPr>
        <w:br w:type="textWrapping"/>
      </w:r>
      <w:r>
        <w:rPr>
          <w:rStyle w:val="165"/>
        </w:rPr>
        <w:t xml:space="preserve">            }</w:t>
      </w:r>
      <w:r>
        <w:rPr>
          <w:rStyle w:val="165"/>
        </w:rPr>
        <w:br w:type="textWrapping"/>
      </w:r>
      <w:r>
        <w:rPr>
          <w:rStyle w:val="165"/>
        </w:rPr>
        <w:t xml:space="preserve">        }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@staticmethod</w:t>
      </w:r>
      <w:r>
        <w:rPr>
          <w:rStyle w:val="165"/>
        </w:rPr>
        <w:br w:type="textWrapping"/>
      </w:r>
      <w:r>
        <w:rPr>
          <w:rStyle w:val="165"/>
        </w:rPr>
        <w:t xml:space="preserve">    def _normalize_value(value: Any) -&gt; Optional[str]:</w:t>
      </w:r>
      <w:r>
        <w:rPr>
          <w:rStyle w:val="165"/>
        </w:rPr>
        <w:br w:type="textWrapping"/>
      </w:r>
      <w:r>
        <w:rPr>
          <w:rStyle w:val="165"/>
        </w:rPr>
        <w:t xml:space="preserve">        """</w:t>
      </w:r>
      <w:r>
        <w:rPr>
          <w:rStyle w:val="165"/>
        </w:rPr>
        <w:br w:type="textWrapping"/>
      </w:r>
      <w:r>
        <w:rPr>
          <w:rStyle w:val="165"/>
        </w:rPr>
        <w:t xml:space="preserve">        规范化值用于对比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Args:</w:t>
      </w:r>
      <w:r>
        <w:rPr>
          <w:rStyle w:val="165"/>
        </w:rPr>
        <w:br w:type="textWrapping"/>
      </w:r>
      <w:r>
        <w:rPr>
          <w:rStyle w:val="165"/>
        </w:rPr>
        <w:t xml:space="preserve">            value: 原始值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Returns:</w:t>
      </w:r>
      <w:r>
        <w:rPr>
          <w:rStyle w:val="165"/>
        </w:rPr>
        <w:br w:type="textWrapping"/>
      </w:r>
      <w:r>
        <w:rPr>
          <w:rStyle w:val="165"/>
        </w:rPr>
        <w:t xml:space="preserve">            规范化后的字符串值</w:t>
      </w:r>
      <w:r>
        <w:rPr>
          <w:rStyle w:val="165"/>
        </w:rPr>
        <w:br w:type="textWrapping"/>
      </w:r>
      <w:r>
        <w:rPr>
          <w:rStyle w:val="165"/>
        </w:rPr>
        <w:t xml:space="preserve">        """</w:t>
      </w:r>
      <w:r>
        <w:rPr>
          <w:rStyle w:val="165"/>
        </w:rPr>
        <w:br w:type="textWrapping"/>
      </w:r>
      <w:r>
        <w:rPr>
          <w:rStyle w:val="165"/>
        </w:rPr>
        <w:t xml:space="preserve">        if pd.isna(value) or value == '' or value is None:</w:t>
      </w:r>
      <w:r>
        <w:rPr>
          <w:rStyle w:val="165"/>
        </w:rPr>
        <w:br w:type="textWrapping"/>
      </w:r>
      <w:r>
        <w:rPr>
          <w:rStyle w:val="165"/>
        </w:rPr>
        <w:t xml:space="preserve">            return None</w:t>
      </w:r>
      <w:r>
        <w:rPr>
          <w:rStyle w:val="165"/>
        </w:rPr>
        <w:br w:type="textWrapping"/>
      </w:r>
      <w:r>
        <w:rPr>
          <w:rStyle w:val="165"/>
        </w:rPr>
        <w:t xml:space="preserve">        return str(value).strip()</w:t>
      </w:r>
      <w:r>
        <w:rPr>
          <w:rStyle w:val="165"/>
        </w:rPr>
        <w:br w:type="textWrapping"/>
      </w:r>
    </w:p>
    <w:p w14:paraId="470BC26A"/>
    <w:p w14:paraId="18A1E4F7">
      <w:pPr>
        <w:pStyle w:val="5"/>
      </w:pPr>
      <w:r>
        <w:t>3.4 报告生成服务（app/services/report_service.py）</w:t>
      </w:r>
    </w:p>
    <w:p w14:paraId="41350A31"/>
    <w:p w14:paraId="6ECE332A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python</w:t>
      </w:r>
      <w:r>
        <w:rPr>
          <w:b/>
          <w:color w:val="646464"/>
        </w:rPr>
        <w:br w:type="textWrapping"/>
      </w:r>
      <w:r>
        <w:rPr>
          <w:rStyle w:val="165"/>
        </w:rPr>
        <w:t>import pandas as pd</w:t>
      </w:r>
      <w:r>
        <w:rPr>
          <w:rStyle w:val="165"/>
        </w:rPr>
        <w:br w:type="textWrapping"/>
      </w:r>
      <w:r>
        <w:rPr>
          <w:rStyle w:val="165"/>
        </w:rPr>
        <w:t>import os</w:t>
      </w:r>
      <w:r>
        <w:rPr>
          <w:rStyle w:val="165"/>
        </w:rPr>
        <w:br w:type="textWrapping"/>
      </w:r>
      <w:r>
        <w:rPr>
          <w:rStyle w:val="165"/>
        </w:rPr>
        <w:t>from datetime import datetime</w:t>
      </w:r>
      <w:r>
        <w:rPr>
          <w:rStyle w:val="165"/>
        </w:rPr>
        <w:br w:type="textWrapping"/>
      </w:r>
      <w:r>
        <w:rPr>
          <w:rStyle w:val="165"/>
        </w:rPr>
        <w:t>import uuid</w:t>
      </w:r>
      <w:r>
        <w:rPr>
          <w:rStyle w:val="165"/>
        </w:rPr>
        <w:br w:type="textWrapping"/>
      </w:r>
      <w:r>
        <w:rPr>
          <w:rStyle w:val="165"/>
        </w:rPr>
        <w:t>from typing import Dict, Any</w:t>
      </w:r>
      <w:r>
        <w:rPr>
          <w:rStyle w:val="165"/>
        </w:rPr>
        <w:br w:type="textWrapping"/>
      </w:r>
      <w:r>
        <w:rPr>
          <w:rStyle w:val="165"/>
        </w:rPr>
        <w:t>from openpyxl import Workbook</w:t>
      </w:r>
      <w:r>
        <w:rPr>
          <w:rStyle w:val="165"/>
        </w:rPr>
        <w:br w:type="textWrapping"/>
      </w:r>
      <w:r>
        <w:rPr>
          <w:rStyle w:val="165"/>
        </w:rPr>
        <w:t>from openpyxl.styles import Font, PatternFill, Alignment, Border, Side</w:t>
      </w:r>
      <w:r>
        <w:rPr>
          <w:rStyle w:val="165"/>
        </w:rPr>
        <w:br w:type="textWrapping"/>
      </w:r>
      <w:r>
        <w:rPr>
          <w:rStyle w:val="165"/>
        </w:rPr>
        <w:t>from openpyxl.utils.dataframe import dataframe_to_rows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class ReportService:</w:t>
      </w:r>
      <w:r>
        <w:rPr>
          <w:rStyle w:val="165"/>
        </w:rPr>
        <w:br w:type="textWrapping"/>
      </w:r>
      <w:r>
        <w:rPr>
          <w:rStyle w:val="165"/>
        </w:rPr>
        <w:t xml:space="preserve">    """报告生成服务"""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REPORTS_FOLDER = 'reports'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# 样式定义</w:t>
      </w:r>
      <w:r>
        <w:rPr>
          <w:rStyle w:val="165"/>
        </w:rPr>
        <w:br w:type="textWrapping"/>
      </w:r>
      <w:r>
        <w:rPr>
          <w:rStyle w:val="165"/>
        </w:rPr>
        <w:t xml:space="preserve">    HEADER_FILL = PatternFill(start_color='4472C4', end_color='4472C4', fill_type='solid')</w:t>
      </w:r>
      <w:r>
        <w:rPr>
          <w:rStyle w:val="165"/>
        </w:rPr>
        <w:br w:type="textWrapping"/>
      </w:r>
      <w:r>
        <w:rPr>
          <w:rStyle w:val="165"/>
        </w:rPr>
        <w:t xml:space="preserve">    HEADER_FONT = Font(color='FFFFFF', bold=True, size=11)</w:t>
      </w:r>
      <w:r>
        <w:rPr>
          <w:rStyle w:val="165"/>
        </w:rPr>
        <w:br w:type="textWrapping"/>
      </w:r>
      <w:r>
        <w:rPr>
          <w:rStyle w:val="165"/>
        </w:rPr>
        <w:t xml:space="preserve">    DATA_FONT = Font(size=10)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ADDED_FILL = PatternFill(start_color='C6EFCE', end_color='C6EFCE', fill_type='solid')  # 绿色</w:t>
      </w:r>
      <w:r>
        <w:rPr>
          <w:rStyle w:val="165"/>
        </w:rPr>
        <w:br w:type="textWrapping"/>
      </w:r>
      <w:r>
        <w:rPr>
          <w:rStyle w:val="165"/>
        </w:rPr>
        <w:t xml:space="preserve">    DELETED_FILL = PatternFill(start_color='FFC7CE', end_color='FFC7CE', fill_type='solid')  # 红色</w:t>
      </w:r>
      <w:r>
        <w:rPr>
          <w:rStyle w:val="165"/>
        </w:rPr>
        <w:br w:type="textWrapping"/>
      </w:r>
      <w:r>
        <w:rPr>
          <w:rStyle w:val="165"/>
        </w:rPr>
        <w:t xml:space="preserve">    MODIFIED_FILL = PatternFill(start_color='FFEB9C', end_color='FFEB9C', fill_type='solid')  # 黄色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@staticmethod</w:t>
      </w:r>
      <w:r>
        <w:rPr>
          <w:rStyle w:val="165"/>
        </w:rPr>
        <w:br w:type="textWrapping"/>
      </w:r>
      <w:r>
        <w:rPr>
          <w:rStyle w:val="165"/>
        </w:rPr>
        <w:t xml:space="preserve">    def generate_report(task_id: int, diff_details: Dict[str, Any]) -&gt; str:</w:t>
      </w:r>
      <w:r>
        <w:rPr>
          <w:rStyle w:val="165"/>
        </w:rPr>
        <w:br w:type="textWrapping"/>
      </w:r>
      <w:r>
        <w:rPr>
          <w:rStyle w:val="165"/>
        </w:rPr>
        <w:t xml:space="preserve">        """</w:t>
      </w:r>
      <w:r>
        <w:rPr>
          <w:rStyle w:val="165"/>
        </w:rPr>
        <w:br w:type="textWrapping"/>
      </w:r>
      <w:r>
        <w:rPr>
          <w:rStyle w:val="165"/>
        </w:rPr>
        <w:t xml:space="preserve">        生成Excel对比报告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Args:</w:t>
      </w:r>
      <w:r>
        <w:rPr>
          <w:rStyle w:val="165"/>
        </w:rPr>
        <w:br w:type="textWrapping"/>
      </w:r>
      <w:r>
        <w:rPr>
          <w:rStyle w:val="165"/>
        </w:rPr>
        <w:t xml:space="preserve">            task_id: 任务ID</w:t>
      </w:r>
      <w:r>
        <w:rPr>
          <w:rStyle w:val="165"/>
        </w:rPr>
        <w:br w:type="textWrapping"/>
      </w:r>
      <w:r>
        <w:rPr>
          <w:rStyle w:val="165"/>
        </w:rPr>
        <w:t xml:space="preserve">            diff_details: 差异详情字典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Returns:</w:t>
      </w:r>
      <w:r>
        <w:rPr>
          <w:rStyle w:val="165"/>
        </w:rPr>
        <w:br w:type="textWrapping"/>
      </w:r>
      <w:r>
        <w:rPr>
          <w:rStyle w:val="165"/>
        </w:rPr>
        <w:t xml:space="preserve">            报告文件路径</w:t>
      </w:r>
      <w:r>
        <w:rPr>
          <w:rStyle w:val="165"/>
        </w:rPr>
        <w:br w:type="textWrapping"/>
      </w:r>
      <w:r>
        <w:rPr>
          <w:rStyle w:val="165"/>
        </w:rPr>
        <w:t xml:space="preserve">        """</w:t>
      </w:r>
      <w:r>
        <w:rPr>
          <w:rStyle w:val="165"/>
        </w:rPr>
        <w:br w:type="textWrapping"/>
      </w:r>
      <w:r>
        <w:rPr>
          <w:rStyle w:val="165"/>
        </w:rPr>
        <w:t xml:space="preserve">        # 确保报告目录存在</w:t>
      </w:r>
      <w:r>
        <w:rPr>
          <w:rStyle w:val="165"/>
        </w:rPr>
        <w:br w:type="textWrapping"/>
      </w:r>
      <w:r>
        <w:rPr>
          <w:rStyle w:val="165"/>
        </w:rPr>
        <w:t xml:space="preserve">        os.makedirs(ReportService.REPORTS_FOLDER, exist_ok=True)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# 生成唯一文件名</w:t>
      </w:r>
      <w:r>
        <w:rPr>
          <w:rStyle w:val="165"/>
        </w:rPr>
        <w:br w:type="textWrapping"/>
      </w:r>
      <w:r>
        <w:rPr>
          <w:rStyle w:val="165"/>
        </w:rPr>
        <w:t xml:space="preserve">        timestamp = datetime.now().strftime("%Y%m%d_%H%M%S")</w:t>
      </w:r>
      <w:r>
        <w:rPr>
          <w:rStyle w:val="165"/>
        </w:rPr>
        <w:br w:type="textWrapping"/>
      </w:r>
      <w:r>
        <w:rPr>
          <w:rStyle w:val="165"/>
        </w:rPr>
        <w:t xml:space="preserve">        report_filename = f"diff_report_{timestamp}_{uuid.uuid4().hex[:8]}.xlsx"</w:t>
      </w:r>
      <w:r>
        <w:rPr>
          <w:rStyle w:val="165"/>
        </w:rPr>
        <w:br w:type="textWrapping"/>
      </w:r>
      <w:r>
        <w:rPr>
          <w:rStyle w:val="165"/>
        </w:rPr>
        <w:t xml:space="preserve">        report_path = os.path.join(ReportService.REPORTS_FOLDER, report_filename)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# 创建工作簿</w:t>
      </w:r>
      <w:r>
        <w:rPr>
          <w:rStyle w:val="165"/>
        </w:rPr>
        <w:br w:type="textWrapping"/>
      </w:r>
      <w:r>
        <w:rPr>
          <w:rStyle w:val="165"/>
        </w:rPr>
        <w:t xml:space="preserve">        wb = Workbook()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# 删除默认Sheet</w:t>
      </w:r>
      <w:r>
        <w:rPr>
          <w:rStyle w:val="165"/>
        </w:rPr>
        <w:br w:type="textWrapping"/>
      </w:r>
      <w:r>
        <w:rPr>
          <w:rStyle w:val="165"/>
        </w:rPr>
        <w:t xml:space="preserve">        wb.remove(wb.active)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# 生成各个Sheet</w:t>
      </w:r>
      <w:r>
        <w:rPr>
          <w:rStyle w:val="165"/>
        </w:rPr>
        <w:br w:type="textWrapping"/>
      </w:r>
      <w:r>
        <w:rPr>
          <w:rStyle w:val="165"/>
        </w:rPr>
        <w:t xml:space="preserve">        ReportService._generate_summary_sheet(wb, diff_details)</w:t>
      </w:r>
      <w:r>
        <w:rPr>
          <w:rStyle w:val="165"/>
        </w:rPr>
        <w:br w:type="textWrapping"/>
      </w:r>
      <w:r>
        <w:rPr>
          <w:rStyle w:val="165"/>
        </w:rPr>
        <w:t xml:space="preserve">        ReportService._generate_statistics_sheet(wb, diff_details)</w:t>
      </w:r>
      <w:r>
        <w:rPr>
          <w:rStyle w:val="165"/>
        </w:rPr>
        <w:br w:type="textWrapping"/>
      </w:r>
      <w:r>
        <w:rPr>
          <w:rStyle w:val="165"/>
        </w:rPr>
        <w:t xml:space="preserve">        ReportService._generate_added_sheet(wb, diff_details['diff_details']['added'])</w:t>
      </w:r>
      <w:r>
        <w:rPr>
          <w:rStyle w:val="165"/>
        </w:rPr>
        <w:br w:type="textWrapping"/>
      </w:r>
      <w:r>
        <w:rPr>
          <w:rStyle w:val="165"/>
        </w:rPr>
        <w:t xml:space="preserve">        ReportService._generate_deleted_sheet(wb, diff_details['diff_details']['deleted'])</w:t>
      </w:r>
      <w:r>
        <w:rPr>
          <w:rStyle w:val="165"/>
        </w:rPr>
        <w:br w:type="textWrapping"/>
      </w:r>
      <w:r>
        <w:rPr>
          <w:rStyle w:val="165"/>
        </w:rPr>
        <w:t xml:space="preserve">        ReportService._generate_modified_sheet(wb, diff_details['diff_details']['modified'])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# 保存文件</w:t>
      </w:r>
      <w:r>
        <w:rPr>
          <w:rStyle w:val="165"/>
        </w:rPr>
        <w:br w:type="textWrapping"/>
      </w:r>
      <w:r>
        <w:rPr>
          <w:rStyle w:val="165"/>
        </w:rPr>
        <w:t xml:space="preserve">        wb.save(report_path)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return report_path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@staticmethod</w:t>
      </w:r>
      <w:r>
        <w:rPr>
          <w:rStyle w:val="165"/>
        </w:rPr>
        <w:br w:type="textWrapping"/>
      </w:r>
      <w:r>
        <w:rPr>
          <w:rStyle w:val="165"/>
        </w:rPr>
        <w:t xml:space="preserve">    def _generate_summary_sheet(wb: Workbook, diff_details: Dict[str, Any]):</w:t>
      </w:r>
      <w:r>
        <w:rPr>
          <w:rStyle w:val="165"/>
        </w:rPr>
        <w:br w:type="textWrapping"/>
      </w:r>
      <w:r>
        <w:rPr>
          <w:rStyle w:val="165"/>
        </w:rPr>
        <w:t xml:space="preserve">        """生成差异汇总Sheet"""</w:t>
      </w:r>
      <w:r>
        <w:rPr>
          <w:rStyle w:val="165"/>
        </w:rPr>
        <w:br w:type="textWrapping"/>
      </w:r>
      <w:r>
        <w:rPr>
          <w:rStyle w:val="165"/>
        </w:rPr>
        <w:t xml:space="preserve">        ws = wb.create_sheet('差异汇总概览')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# 写入标题</w:t>
      </w:r>
      <w:r>
        <w:rPr>
          <w:rStyle w:val="165"/>
        </w:rPr>
        <w:br w:type="textWrapping"/>
      </w:r>
      <w:r>
        <w:rPr>
          <w:rStyle w:val="165"/>
        </w:rPr>
        <w:t xml:space="preserve">        ws['A1'] = 'APP测试报告对比分析报告'</w:t>
      </w:r>
      <w:r>
        <w:rPr>
          <w:rStyle w:val="165"/>
        </w:rPr>
        <w:br w:type="textWrapping"/>
      </w:r>
      <w:r>
        <w:rPr>
          <w:rStyle w:val="165"/>
        </w:rPr>
        <w:t xml:space="preserve">        ws['A1'].font = Font(size=16, bold=True)</w:t>
      </w:r>
      <w:r>
        <w:rPr>
          <w:rStyle w:val="165"/>
        </w:rPr>
        <w:br w:type="textWrapping"/>
      </w:r>
      <w:r>
        <w:rPr>
          <w:rStyle w:val="165"/>
        </w:rPr>
        <w:t xml:space="preserve">        ws.merge_cells('A1:E1')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# 写入生成时间</w:t>
      </w:r>
      <w:r>
        <w:rPr>
          <w:rStyle w:val="165"/>
        </w:rPr>
        <w:br w:type="textWrapping"/>
      </w:r>
      <w:r>
        <w:rPr>
          <w:rStyle w:val="165"/>
        </w:rPr>
        <w:t xml:space="preserve">        ws['A3'] = f'生成时间: {datetime.now().strftime("%Y-%m-%d %H:%M:%S")}'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# 写入差异统计</w:t>
      </w:r>
      <w:r>
        <w:rPr>
          <w:rStyle w:val="165"/>
        </w:rPr>
        <w:br w:type="textWrapping"/>
      </w:r>
      <w:r>
        <w:rPr>
          <w:rStyle w:val="165"/>
        </w:rPr>
        <w:t xml:space="preserve">        row = 5</w:t>
      </w:r>
      <w:r>
        <w:rPr>
          <w:rStyle w:val="165"/>
        </w:rPr>
        <w:br w:type="textWrapping"/>
      </w:r>
      <w:r>
        <w:rPr>
          <w:rStyle w:val="165"/>
        </w:rPr>
        <w:t xml:space="preserve">        ws[f'A{row}'] = '统计项目'</w:t>
      </w:r>
      <w:r>
        <w:rPr>
          <w:rStyle w:val="165"/>
        </w:rPr>
        <w:br w:type="textWrapping"/>
      </w:r>
      <w:r>
        <w:rPr>
          <w:rStyle w:val="165"/>
        </w:rPr>
        <w:t xml:space="preserve">        ws[f'B{row}'] = '数值'</w:t>
      </w:r>
      <w:r>
        <w:rPr>
          <w:rStyle w:val="165"/>
        </w:rPr>
        <w:br w:type="textWrapping"/>
      </w:r>
      <w:r>
        <w:rPr>
          <w:rStyle w:val="165"/>
        </w:rPr>
        <w:t xml:space="preserve">        ReportService._apply_header_style(ws, row)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stats = [</w:t>
      </w:r>
      <w:r>
        <w:rPr>
          <w:rStyle w:val="165"/>
        </w:rPr>
        <w:br w:type="textWrapping"/>
      </w:r>
      <w:r>
        <w:rPr>
          <w:rStyle w:val="165"/>
        </w:rPr>
        <w:t xml:space="preserve">            ['文件1总行数', diff_details['file1_row_count']],</w:t>
      </w:r>
      <w:r>
        <w:rPr>
          <w:rStyle w:val="165"/>
        </w:rPr>
        <w:br w:type="textWrapping"/>
      </w:r>
      <w:r>
        <w:rPr>
          <w:rStyle w:val="165"/>
        </w:rPr>
        <w:t xml:space="preserve">            ['文件2总行数', diff_details['file2_row_count']],</w:t>
      </w:r>
      <w:r>
        <w:rPr>
          <w:rStyle w:val="165"/>
        </w:rPr>
        <w:br w:type="textWrapping"/>
      </w:r>
      <w:r>
        <w:rPr>
          <w:rStyle w:val="165"/>
        </w:rPr>
        <w:t xml:space="preserve">            ['新增测试项', diff_details['added_count']],</w:t>
      </w:r>
      <w:r>
        <w:rPr>
          <w:rStyle w:val="165"/>
        </w:rPr>
        <w:br w:type="textWrapping"/>
      </w:r>
      <w:r>
        <w:rPr>
          <w:rStyle w:val="165"/>
        </w:rPr>
        <w:t xml:space="preserve">            ['删除测试项', diff_details['deleted_count']],</w:t>
      </w:r>
      <w:r>
        <w:rPr>
          <w:rStyle w:val="165"/>
        </w:rPr>
        <w:br w:type="textWrapping"/>
      </w:r>
      <w:r>
        <w:rPr>
          <w:rStyle w:val="165"/>
        </w:rPr>
        <w:t xml:space="preserve">            ['修改测试项', diff_details['modified_count']],</w:t>
      </w:r>
      <w:r>
        <w:rPr>
          <w:rStyle w:val="165"/>
        </w:rPr>
        <w:br w:type="textWrapping"/>
      </w:r>
      <w:r>
        <w:rPr>
          <w:rStyle w:val="165"/>
        </w:rPr>
        <w:t xml:space="preserve">            ['未改变测试项', diff_details['unchanged_count']],</w:t>
      </w:r>
      <w:r>
        <w:rPr>
          <w:rStyle w:val="165"/>
        </w:rPr>
        <w:br w:type="textWrapping"/>
      </w:r>
      <w:r>
        <w:rPr>
          <w:rStyle w:val="165"/>
        </w:rPr>
        <w:t xml:space="preserve">            ['差异总计', diff_details['added_count'] + diff_details['deleted_count'] + diff_details['modified_count']]</w:t>
      </w:r>
      <w:r>
        <w:rPr>
          <w:rStyle w:val="165"/>
        </w:rPr>
        <w:br w:type="textWrapping"/>
      </w:r>
      <w:r>
        <w:rPr>
          <w:rStyle w:val="165"/>
        </w:rPr>
        <w:t xml:space="preserve">        ]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row += 1</w:t>
      </w:r>
      <w:r>
        <w:rPr>
          <w:rStyle w:val="165"/>
        </w:rPr>
        <w:br w:type="textWrapping"/>
      </w:r>
      <w:r>
        <w:rPr>
          <w:rStyle w:val="165"/>
        </w:rPr>
        <w:t xml:space="preserve">        for key, value in stats:</w:t>
      </w:r>
      <w:r>
        <w:rPr>
          <w:rStyle w:val="165"/>
        </w:rPr>
        <w:br w:type="textWrapping"/>
      </w:r>
      <w:r>
        <w:rPr>
          <w:rStyle w:val="165"/>
        </w:rPr>
        <w:t xml:space="preserve">            ws[f'A{row}'] = key</w:t>
      </w:r>
      <w:r>
        <w:rPr>
          <w:rStyle w:val="165"/>
        </w:rPr>
        <w:br w:type="textWrapping"/>
      </w:r>
      <w:r>
        <w:rPr>
          <w:rStyle w:val="165"/>
        </w:rPr>
        <w:t xml:space="preserve">            ws[f'B{row}'] = value</w:t>
      </w:r>
      <w:r>
        <w:rPr>
          <w:rStyle w:val="165"/>
        </w:rPr>
        <w:br w:type="textWrapping"/>
      </w:r>
      <w:r>
        <w:rPr>
          <w:rStyle w:val="165"/>
        </w:rPr>
        <w:t xml:space="preserve">            row += 1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# 自动调整列宽</w:t>
      </w:r>
      <w:r>
        <w:rPr>
          <w:rStyle w:val="165"/>
        </w:rPr>
        <w:br w:type="textWrapping"/>
      </w:r>
      <w:r>
        <w:rPr>
          <w:rStyle w:val="165"/>
        </w:rPr>
        <w:t xml:space="preserve">        ws.column_dimensions['A'].width = 20</w:t>
      </w:r>
      <w:r>
        <w:rPr>
          <w:rStyle w:val="165"/>
        </w:rPr>
        <w:br w:type="textWrapping"/>
      </w:r>
      <w:r>
        <w:rPr>
          <w:rStyle w:val="165"/>
        </w:rPr>
        <w:t xml:space="preserve">        ws.column_dimensions['B'].width = 15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@staticmethod</w:t>
      </w:r>
      <w:r>
        <w:rPr>
          <w:rStyle w:val="165"/>
        </w:rPr>
        <w:br w:type="textWrapping"/>
      </w:r>
      <w:r>
        <w:rPr>
          <w:rStyle w:val="165"/>
        </w:rPr>
        <w:t xml:space="preserve">    def _generate_statistics_sheet(wb: Workbook, diff_details: Dict[str, Any]):</w:t>
      </w:r>
      <w:r>
        <w:rPr>
          <w:rStyle w:val="165"/>
        </w:rPr>
        <w:br w:type="textWrapping"/>
      </w:r>
      <w:r>
        <w:rPr>
          <w:rStyle w:val="165"/>
        </w:rPr>
        <w:t xml:space="preserve">        """生成统计汇总Sheet"""</w:t>
      </w:r>
      <w:r>
        <w:rPr>
          <w:rStyle w:val="165"/>
        </w:rPr>
        <w:br w:type="textWrapping"/>
      </w:r>
      <w:r>
        <w:rPr>
          <w:rStyle w:val="165"/>
        </w:rPr>
        <w:t xml:space="preserve">        ws = wb.create_sheet('详细统计')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# 差异类型分布</w:t>
      </w:r>
      <w:r>
        <w:rPr>
          <w:rStyle w:val="165"/>
        </w:rPr>
        <w:br w:type="textWrapping"/>
      </w:r>
      <w:r>
        <w:rPr>
          <w:rStyle w:val="165"/>
        </w:rPr>
        <w:t xml:space="preserve">        row = 1</w:t>
      </w:r>
      <w:r>
        <w:rPr>
          <w:rStyle w:val="165"/>
        </w:rPr>
        <w:br w:type="textWrapping"/>
      </w:r>
      <w:r>
        <w:rPr>
          <w:rStyle w:val="165"/>
        </w:rPr>
        <w:t xml:space="preserve">        ws[f'A{row}'] = '差异类型'</w:t>
      </w:r>
      <w:r>
        <w:rPr>
          <w:rStyle w:val="165"/>
        </w:rPr>
        <w:br w:type="textWrapping"/>
      </w:r>
      <w:r>
        <w:rPr>
          <w:rStyle w:val="165"/>
        </w:rPr>
        <w:t xml:space="preserve">        ws[f'B{row}'] = '数量'</w:t>
      </w:r>
      <w:r>
        <w:rPr>
          <w:rStyle w:val="165"/>
        </w:rPr>
        <w:br w:type="textWrapping"/>
      </w:r>
      <w:r>
        <w:rPr>
          <w:rStyle w:val="165"/>
        </w:rPr>
        <w:t xml:space="preserve">        ws[f'C{row}'] = '占比'</w:t>
      </w:r>
      <w:r>
        <w:rPr>
          <w:rStyle w:val="165"/>
        </w:rPr>
        <w:br w:type="textWrapping"/>
      </w:r>
      <w:r>
        <w:rPr>
          <w:rStyle w:val="165"/>
        </w:rPr>
        <w:t xml:space="preserve">        ReportService._apply_header_style(ws, row)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total = diff_details['added_count'] + diff_details['deleted_count'] + diff_details['modified_count']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types = [</w:t>
      </w:r>
      <w:r>
        <w:rPr>
          <w:rStyle w:val="165"/>
        </w:rPr>
        <w:br w:type="textWrapping"/>
      </w:r>
      <w:r>
        <w:rPr>
          <w:rStyle w:val="165"/>
        </w:rPr>
        <w:t xml:space="preserve">            ('新增项', diff_details['added_count'], ReportService.ADDED_FILL),</w:t>
      </w:r>
      <w:r>
        <w:rPr>
          <w:rStyle w:val="165"/>
        </w:rPr>
        <w:br w:type="textWrapping"/>
      </w:r>
      <w:r>
        <w:rPr>
          <w:rStyle w:val="165"/>
        </w:rPr>
        <w:t xml:space="preserve">            ('删除项', diff_details['deleted_count'], ReportService.DELETED_FILL),</w:t>
      </w:r>
      <w:r>
        <w:rPr>
          <w:rStyle w:val="165"/>
        </w:rPr>
        <w:br w:type="textWrapping"/>
      </w:r>
      <w:r>
        <w:rPr>
          <w:rStyle w:val="165"/>
        </w:rPr>
        <w:t xml:space="preserve">            ('修改项', diff_details['modified_count'], ReportService.MODIFIED_FILL),</w:t>
      </w:r>
      <w:r>
        <w:rPr>
          <w:rStyle w:val="165"/>
        </w:rPr>
        <w:br w:type="textWrapping"/>
      </w:r>
      <w:r>
        <w:rPr>
          <w:rStyle w:val="165"/>
        </w:rPr>
        <w:t xml:space="preserve">            ('未改变', diff_details['unchanged_count'], None)</w:t>
      </w:r>
      <w:r>
        <w:rPr>
          <w:rStyle w:val="165"/>
        </w:rPr>
        <w:br w:type="textWrapping"/>
      </w:r>
      <w:r>
        <w:rPr>
          <w:rStyle w:val="165"/>
        </w:rPr>
        <w:t xml:space="preserve">        ]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row += 1</w:t>
      </w:r>
      <w:r>
        <w:rPr>
          <w:rStyle w:val="165"/>
        </w:rPr>
        <w:br w:type="textWrapping"/>
      </w:r>
      <w:r>
        <w:rPr>
          <w:rStyle w:val="165"/>
        </w:rPr>
        <w:t xml:space="preserve">        for name, count, fill in types:</w:t>
      </w:r>
      <w:r>
        <w:rPr>
          <w:rStyle w:val="165"/>
        </w:rPr>
        <w:br w:type="textWrapping"/>
      </w:r>
      <w:r>
        <w:rPr>
          <w:rStyle w:val="165"/>
        </w:rPr>
        <w:t xml:space="preserve">            ws[f'A{row}'] = name</w:t>
      </w:r>
      <w:r>
        <w:rPr>
          <w:rStyle w:val="165"/>
        </w:rPr>
        <w:br w:type="textWrapping"/>
      </w:r>
      <w:r>
        <w:rPr>
          <w:rStyle w:val="165"/>
        </w:rPr>
        <w:t xml:space="preserve">            ws[f'B{row}'] = count</w:t>
      </w:r>
      <w:r>
        <w:rPr>
          <w:rStyle w:val="165"/>
        </w:rPr>
        <w:br w:type="textWrapping"/>
      </w:r>
      <w:r>
        <w:rPr>
          <w:rStyle w:val="165"/>
        </w:rPr>
        <w:t xml:space="preserve">            ws[f'C{row}'] = f'{count/total*100:.2f}%' if total &gt; 0 else '0%'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    if fill:</w:t>
      </w:r>
      <w:r>
        <w:rPr>
          <w:rStyle w:val="165"/>
        </w:rPr>
        <w:br w:type="textWrapping"/>
      </w:r>
      <w:r>
        <w:rPr>
          <w:rStyle w:val="165"/>
        </w:rPr>
        <w:t xml:space="preserve">                ws[f'A{row}'].fill = fill</w:t>
      </w:r>
      <w:r>
        <w:rPr>
          <w:rStyle w:val="165"/>
        </w:rPr>
        <w:br w:type="textWrapping"/>
      </w:r>
      <w:r>
        <w:rPr>
          <w:rStyle w:val="165"/>
        </w:rPr>
        <w:t xml:space="preserve">                ws[f'B{row}'].fill = fill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    row += 1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ws.column_dimensions['A'].width = 15</w:t>
      </w:r>
      <w:r>
        <w:rPr>
          <w:rStyle w:val="165"/>
        </w:rPr>
        <w:br w:type="textWrapping"/>
      </w:r>
      <w:r>
        <w:rPr>
          <w:rStyle w:val="165"/>
        </w:rPr>
        <w:t xml:space="preserve">        ws.column_dimensions['B'].width = 12</w:t>
      </w:r>
      <w:r>
        <w:rPr>
          <w:rStyle w:val="165"/>
        </w:rPr>
        <w:br w:type="textWrapping"/>
      </w:r>
      <w:r>
        <w:rPr>
          <w:rStyle w:val="165"/>
        </w:rPr>
        <w:t xml:space="preserve">        ws.column_dimensions['C'].width = 12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@staticmethod</w:t>
      </w:r>
      <w:r>
        <w:rPr>
          <w:rStyle w:val="165"/>
        </w:rPr>
        <w:br w:type="textWrapping"/>
      </w:r>
      <w:r>
        <w:rPr>
          <w:rStyle w:val="165"/>
        </w:rPr>
        <w:t xml:space="preserve">    def _generate_added_sheet(wb: Workbook, added_rows: list):</w:t>
      </w:r>
      <w:r>
        <w:rPr>
          <w:rStyle w:val="165"/>
        </w:rPr>
        <w:br w:type="textWrapping"/>
      </w:r>
      <w:r>
        <w:rPr>
          <w:rStyle w:val="165"/>
        </w:rPr>
        <w:t xml:space="preserve">        """生成新增项详情Sheet"""</w:t>
      </w:r>
      <w:r>
        <w:rPr>
          <w:rStyle w:val="165"/>
        </w:rPr>
        <w:br w:type="textWrapping"/>
      </w:r>
      <w:r>
        <w:rPr>
          <w:rStyle w:val="165"/>
        </w:rPr>
        <w:t xml:space="preserve">        ws = wb.create_sheet('新增项明细')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if not added_rows:</w:t>
      </w:r>
      <w:r>
        <w:rPr>
          <w:rStyle w:val="165"/>
        </w:rPr>
        <w:br w:type="textWrapping"/>
      </w:r>
      <w:r>
        <w:rPr>
          <w:rStyle w:val="165"/>
        </w:rPr>
        <w:t xml:space="preserve">            ws['A1'] = '无新增项'</w:t>
      </w:r>
      <w:r>
        <w:rPr>
          <w:rStyle w:val="165"/>
        </w:rPr>
        <w:br w:type="textWrapping"/>
      </w:r>
      <w:r>
        <w:rPr>
          <w:rStyle w:val="165"/>
        </w:rPr>
        <w:t xml:space="preserve">            return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# 写入表头</w:t>
      </w:r>
      <w:r>
        <w:rPr>
          <w:rStyle w:val="165"/>
        </w:rPr>
        <w:br w:type="textWrapping"/>
      </w:r>
      <w:r>
        <w:rPr>
          <w:rStyle w:val="165"/>
        </w:rPr>
        <w:t xml:space="preserve">        headers = ['主键', '行号'] + list(added_rows[0]['data'].keys())</w:t>
      </w:r>
      <w:r>
        <w:rPr>
          <w:rStyle w:val="165"/>
        </w:rPr>
        <w:br w:type="textWrapping"/>
      </w:r>
      <w:r>
        <w:rPr>
          <w:rStyle w:val="165"/>
        </w:rPr>
        <w:t xml:space="preserve">        for col, header in enumerate(headers, start=1):</w:t>
      </w:r>
      <w:r>
        <w:rPr>
          <w:rStyle w:val="165"/>
        </w:rPr>
        <w:br w:type="textWrapping"/>
      </w:r>
      <w:r>
        <w:rPr>
          <w:rStyle w:val="165"/>
        </w:rPr>
        <w:t xml:space="preserve">            cell = ws.cell(row=1, column=col, value=header)</w:t>
      </w:r>
      <w:r>
        <w:rPr>
          <w:rStyle w:val="165"/>
        </w:rPr>
        <w:br w:type="textWrapping"/>
      </w:r>
      <w:r>
        <w:rPr>
          <w:rStyle w:val="165"/>
        </w:rPr>
        <w:t xml:space="preserve">            cell.fill = ReportService.HEADER_FILL</w:t>
      </w:r>
      <w:r>
        <w:rPr>
          <w:rStyle w:val="165"/>
        </w:rPr>
        <w:br w:type="textWrapping"/>
      </w:r>
      <w:r>
        <w:rPr>
          <w:rStyle w:val="165"/>
        </w:rPr>
        <w:t xml:space="preserve">            cell.font = ReportService.HEADER_FONT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# 写入数据</w:t>
      </w:r>
      <w:r>
        <w:rPr>
          <w:rStyle w:val="165"/>
        </w:rPr>
        <w:br w:type="textWrapping"/>
      </w:r>
      <w:r>
        <w:rPr>
          <w:rStyle w:val="165"/>
        </w:rPr>
        <w:t xml:space="preserve">        for row_idx, row_data in enumerate(added_rows, start=2):</w:t>
      </w:r>
      <w:r>
        <w:rPr>
          <w:rStyle w:val="165"/>
        </w:rPr>
        <w:br w:type="textWrapping"/>
      </w:r>
      <w:r>
        <w:rPr>
          <w:rStyle w:val="165"/>
        </w:rPr>
        <w:t xml:space="preserve">            ws.cell(row=row_idx, column=1, value=row_data['key'])</w:t>
      </w:r>
      <w:r>
        <w:rPr>
          <w:rStyle w:val="165"/>
        </w:rPr>
        <w:br w:type="textWrapping"/>
      </w:r>
      <w:r>
        <w:rPr>
          <w:rStyle w:val="165"/>
        </w:rPr>
        <w:t xml:space="preserve">            ws.cell(row=row_idx, column=2, value=row_data['row_number'])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    for col_idx, (key, value) in enumerate(row_data['data'].items(), start=3):</w:t>
      </w:r>
      <w:r>
        <w:rPr>
          <w:rStyle w:val="165"/>
        </w:rPr>
        <w:br w:type="textWrapping"/>
      </w:r>
      <w:r>
        <w:rPr>
          <w:rStyle w:val="165"/>
        </w:rPr>
        <w:t xml:space="preserve">                ws.cell(row=row_idx, column=col_idx, value=value)</w:t>
      </w:r>
      <w:r>
        <w:rPr>
          <w:rStyle w:val="165"/>
        </w:rPr>
        <w:br w:type="textWrapping"/>
      </w:r>
      <w:r>
        <w:rPr>
          <w:rStyle w:val="165"/>
        </w:rPr>
        <w:t xml:space="preserve">                ws.cell(row=row_idx, column=col_idx).fill = ReportService.ADDED_FILL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# 自动调整列宽</w:t>
      </w:r>
      <w:r>
        <w:rPr>
          <w:rStyle w:val="165"/>
        </w:rPr>
        <w:br w:type="textWrapping"/>
      </w:r>
      <w:r>
        <w:rPr>
          <w:rStyle w:val="165"/>
        </w:rPr>
        <w:t xml:space="preserve">        for col in range(1, len(headers) + 1):</w:t>
      </w:r>
      <w:r>
        <w:rPr>
          <w:rStyle w:val="165"/>
        </w:rPr>
        <w:br w:type="textWrapping"/>
      </w:r>
      <w:r>
        <w:rPr>
          <w:rStyle w:val="165"/>
        </w:rPr>
        <w:t xml:space="preserve">            ws.column_dimensions[chr(64 + col)].width = 15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@staticmethod</w:t>
      </w:r>
      <w:r>
        <w:rPr>
          <w:rStyle w:val="165"/>
        </w:rPr>
        <w:br w:type="textWrapping"/>
      </w:r>
      <w:r>
        <w:rPr>
          <w:rStyle w:val="165"/>
        </w:rPr>
        <w:t xml:space="preserve">    def _generate_deleted_sheet(wb: Workbook, deleted_rows: list):</w:t>
      </w:r>
      <w:r>
        <w:rPr>
          <w:rStyle w:val="165"/>
        </w:rPr>
        <w:br w:type="textWrapping"/>
      </w:r>
      <w:r>
        <w:rPr>
          <w:rStyle w:val="165"/>
        </w:rPr>
        <w:t xml:space="preserve">        """生成删除项详情Sheet"""</w:t>
      </w:r>
      <w:r>
        <w:rPr>
          <w:rStyle w:val="165"/>
        </w:rPr>
        <w:br w:type="textWrapping"/>
      </w:r>
      <w:r>
        <w:rPr>
          <w:rStyle w:val="165"/>
        </w:rPr>
        <w:t xml:space="preserve">        ws = wb.create_sheet('删除项明细')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if not deleted_rows:</w:t>
      </w:r>
      <w:r>
        <w:rPr>
          <w:rStyle w:val="165"/>
        </w:rPr>
        <w:br w:type="textWrapping"/>
      </w:r>
      <w:r>
        <w:rPr>
          <w:rStyle w:val="165"/>
        </w:rPr>
        <w:t xml:space="preserve">            ws['A1'] = '无删除项'</w:t>
      </w:r>
      <w:r>
        <w:rPr>
          <w:rStyle w:val="165"/>
        </w:rPr>
        <w:br w:type="textWrapping"/>
      </w:r>
      <w:r>
        <w:rPr>
          <w:rStyle w:val="165"/>
        </w:rPr>
        <w:t xml:space="preserve">            return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# 写入表头</w:t>
      </w:r>
      <w:r>
        <w:rPr>
          <w:rStyle w:val="165"/>
        </w:rPr>
        <w:br w:type="textWrapping"/>
      </w:r>
      <w:r>
        <w:rPr>
          <w:rStyle w:val="165"/>
        </w:rPr>
        <w:t xml:space="preserve">        headers = ['主键', '行号'] + list(deleted_rows[0]['data'].keys())</w:t>
      </w:r>
      <w:r>
        <w:rPr>
          <w:rStyle w:val="165"/>
        </w:rPr>
        <w:br w:type="textWrapping"/>
      </w:r>
      <w:r>
        <w:rPr>
          <w:rStyle w:val="165"/>
        </w:rPr>
        <w:t xml:space="preserve">        for col, header in enumerate(headers, start=1):</w:t>
      </w:r>
      <w:r>
        <w:rPr>
          <w:rStyle w:val="165"/>
        </w:rPr>
        <w:br w:type="textWrapping"/>
      </w:r>
      <w:r>
        <w:rPr>
          <w:rStyle w:val="165"/>
        </w:rPr>
        <w:t xml:space="preserve">            cell = ws.cell(row=1, column=col, value=header)</w:t>
      </w:r>
      <w:r>
        <w:rPr>
          <w:rStyle w:val="165"/>
        </w:rPr>
        <w:br w:type="textWrapping"/>
      </w:r>
      <w:r>
        <w:rPr>
          <w:rStyle w:val="165"/>
        </w:rPr>
        <w:t xml:space="preserve">            cell.fill = ReportService.HEADER_FILL</w:t>
      </w:r>
      <w:r>
        <w:rPr>
          <w:rStyle w:val="165"/>
        </w:rPr>
        <w:br w:type="textWrapping"/>
      </w:r>
      <w:r>
        <w:rPr>
          <w:rStyle w:val="165"/>
        </w:rPr>
        <w:t xml:space="preserve">            cell.font = ReportService.HEADER_FONT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# 写入数据</w:t>
      </w:r>
      <w:r>
        <w:rPr>
          <w:rStyle w:val="165"/>
        </w:rPr>
        <w:br w:type="textWrapping"/>
      </w:r>
      <w:r>
        <w:rPr>
          <w:rStyle w:val="165"/>
        </w:rPr>
        <w:t xml:space="preserve">        for row_idx, row_data in enumerate(deleted_rows, start=2):</w:t>
      </w:r>
      <w:r>
        <w:rPr>
          <w:rStyle w:val="165"/>
        </w:rPr>
        <w:br w:type="textWrapping"/>
      </w:r>
      <w:r>
        <w:rPr>
          <w:rStyle w:val="165"/>
        </w:rPr>
        <w:t xml:space="preserve">            ws.cell(row=row_idx, column=1, value=row_data['key'])</w:t>
      </w:r>
      <w:r>
        <w:rPr>
          <w:rStyle w:val="165"/>
        </w:rPr>
        <w:br w:type="textWrapping"/>
      </w:r>
      <w:r>
        <w:rPr>
          <w:rStyle w:val="165"/>
        </w:rPr>
        <w:t xml:space="preserve">            ws.cell(row=row_idx, column=2, value=row_data['row_number'])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    for col_idx, (key, value) in enumerate(row_data['data'].items(), start=3):</w:t>
      </w:r>
      <w:r>
        <w:rPr>
          <w:rStyle w:val="165"/>
        </w:rPr>
        <w:br w:type="textWrapping"/>
      </w:r>
      <w:r>
        <w:rPr>
          <w:rStyle w:val="165"/>
        </w:rPr>
        <w:t xml:space="preserve">                ws.cell(row=row_idx, column=col_idx, value=value)</w:t>
      </w:r>
      <w:r>
        <w:rPr>
          <w:rStyle w:val="165"/>
        </w:rPr>
        <w:br w:type="textWrapping"/>
      </w:r>
      <w:r>
        <w:rPr>
          <w:rStyle w:val="165"/>
        </w:rPr>
        <w:t xml:space="preserve">                ws.cell(row=row_idx, column=col_idx).fill = ReportService.DELETED_FILL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# 自动调整列宽</w:t>
      </w:r>
      <w:r>
        <w:rPr>
          <w:rStyle w:val="165"/>
        </w:rPr>
        <w:br w:type="textWrapping"/>
      </w:r>
      <w:r>
        <w:rPr>
          <w:rStyle w:val="165"/>
        </w:rPr>
        <w:t xml:space="preserve">        for col in range(1, len(headers) + 1):</w:t>
      </w:r>
      <w:r>
        <w:rPr>
          <w:rStyle w:val="165"/>
        </w:rPr>
        <w:br w:type="textWrapping"/>
      </w:r>
      <w:r>
        <w:rPr>
          <w:rStyle w:val="165"/>
        </w:rPr>
        <w:t xml:space="preserve">            ws.column_dimensions[chr(64 + col)].width = 15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@staticmethod</w:t>
      </w:r>
      <w:r>
        <w:rPr>
          <w:rStyle w:val="165"/>
        </w:rPr>
        <w:br w:type="textWrapping"/>
      </w:r>
      <w:r>
        <w:rPr>
          <w:rStyle w:val="165"/>
        </w:rPr>
        <w:t xml:space="preserve">    def _generate_modified_sheet(wb: Workbook, modified_rows: list):</w:t>
      </w:r>
      <w:r>
        <w:rPr>
          <w:rStyle w:val="165"/>
        </w:rPr>
        <w:br w:type="textWrapping"/>
      </w:r>
      <w:r>
        <w:rPr>
          <w:rStyle w:val="165"/>
        </w:rPr>
        <w:t xml:space="preserve">        """生成修改项详情Sheet"""</w:t>
      </w:r>
      <w:r>
        <w:rPr>
          <w:rStyle w:val="165"/>
        </w:rPr>
        <w:br w:type="textWrapping"/>
      </w:r>
      <w:r>
        <w:rPr>
          <w:rStyle w:val="165"/>
        </w:rPr>
        <w:t xml:space="preserve">        ws = wb.create_sheet('修改项对比')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if not modified_rows:</w:t>
      </w:r>
      <w:r>
        <w:rPr>
          <w:rStyle w:val="165"/>
        </w:rPr>
        <w:br w:type="textWrapping"/>
      </w:r>
      <w:r>
        <w:rPr>
          <w:rStyle w:val="165"/>
        </w:rPr>
        <w:t xml:space="preserve">            ws['A1'] = '无修改项'</w:t>
      </w:r>
      <w:r>
        <w:rPr>
          <w:rStyle w:val="165"/>
        </w:rPr>
        <w:br w:type="textWrapping"/>
      </w:r>
      <w:r>
        <w:rPr>
          <w:rStyle w:val="165"/>
        </w:rPr>
        <w:t xml:space="preserve">            return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# 写入表头</w:t>
      </w:r>
      <w:r>
        <w:rPr>
          <w:rStyle w:val="165"/>
        </w:rPr>
        <w:br w:type="textWrapping"/>
      </w:r>
      <w:r>
        <w:rPr>
          <w:rStyle w:val="165"/>
        </w:rPr>
        <w:t xml:space="preserve">        headers = ['主键', '行号(文件1)', '行号(文件2)', '变化列数', '变化详情']</w:t>
      </w:r>
      <w:r>
        <w:rPr>
          <w:rStyle w:val="165"/>
        </w:rPr>
        <w:br w:type="textWrapping"/>
      </w:r>
      <w:r>
        <w:rPr>
          <w:rStyle w:val="165"/>
        </w:rPr>
        <w:t xml:space="preserve">        for col, header in enumerate(headers, start=1):</w:t>
      </w:r>
      <w:r>
        <w:rPr>
          <w:rStyle w:val="165"/>
        </w:rPr>
        <w:br w:type="textWrapping"/>
      </w:r>
      <w:r>
        <w:rPr>
          <w:rStyle w:val="165"/>
        </w:rPr>
        <w:t xml:space="preserve">            cell = ws.cell(row=1, column=col, value=header)</w:t>
      </w:r>
      <w:r>
        <w:rPr>
          <w:rStyle w:val="165"/>
        </w:rPr>
        <w:br w:type="textWrapping"/>
      </w:r>
      <w:r>
        <w:rPr>
          <w:rStyle w:val="165"/>
        </w:rPr>
        <w:t xml:space="preserve">            cell.fill = ReportService.HEADER_FILL</w:t>
      </w:r>
      <w:r>
        <w:rPr>
          <w:rStyle w:val="165"/>
        </w:rPr>
        <w:br w:type="textWrapping"/>
      </w:r>
      <w:r>
        <w:rPr>
          <w:rStyle w:val="165"/>
        </w:rPr>
        <w:t xml:space="preserve">            cell.font = ReportService.HEADER_FONT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# 写入数据</w:t>
      </w:r>
      <w:r>
        <w:rPr>
          <w:rStyle w:val="165"/>
        </w:rPr>
        <w:br w:type="textWrapping"/>
      </w:r>
      <w:r>
        <w:rPr>
          <w:rStyle w:val="165"/>
        </w:rPr>
        <w:t xml:space="preserve">        for row_idx, row_data in enumerate(modified_rows, start=2):</w:t>
      </w:r>
      <w:r>
        <w:rPr>
          <w:rStyle w:val="165"/>
        </w:rPr>
        <w:br w:type="textWrapping"/>
      </w:r>
      <w:r>
        <w:rPr>
          <w:rStyle w:val="165"/>
        </w:rPr>
        <w:t xml:space="preserve">            ws.cell(row=row_idx, column=1, value=row_data['key'])</w:t>
      </w:r>
      <w:r>
        <w:rPr>
          <w:rStyle w:val="165"/>
        </w:rPr>
        <w:br w:type="textWrapping"/>
      </w:r>
      <w:r>
        <w:rPr>
          <w:rStyle w:val="165"/>
        </w:rPr>
        <w:t xml:space="preserve">            ws.cell(row=row_idx, column=2, value=row_data['row_number_file1'])</w:t>
      </w:r>
      <w:r>
        <w:rPr>
          <w:rStyle w:val="165"/>
        </w:rPr>
        <w:br w:type="textWrapping"/>
      </w:r>
      <w:r>
        <w:rPr>
          <w:rStyle w:val="165"/>
        </w:rPr>
        <w:t xml:space="preserve">            ws.cell(row=row_idx, column=3, value=row_data['row_number_file2'])</w:t>
      </w:r>
      <w:r>
        <w:rPr>
          <w:rStyle w:val="165"/>
        </w:rPr>
        <w:br w:type="textWrapping"/>
      </w:r>
      <w:r>
        <w:rPr>
          <w:rStyle w:val="165"/>
        </w:rPr>
        <w:t xml:space="preserve">            ws.cell(row=row_idx, column=4, value=len(row_data['changes']))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    # 生成变化详情字符串</w:t>
      </w:r>
      <w:r>
        <w:rPr>
          <w:rStyle w:val="165"/>
        </w:rPr>
        <w:br w:type="textWrapping"/>
      </w:r>
      <w:r>
        <w:rPr>
          <w:rStyle w:val="165"/>
        </w:rPr>
        <w:t xml:space="preserve">            changes_text = '; '.join([</w:t>
      </w:r>
      <w:r>
        <w:rPr>
          <w:rStyle w:val="165"/>
        </w:rPr>
        <w:br w:type="textWrapping"/>
      </w:r>
      <w:r>
        <w:rPr>
          <w:rStyle w:val="165"/>
        </w:rPr>
        <w:t xml:space="preserve">                f"{change['column']}: {change['old_value']} -&gt; {change['new_value']}"</w:t>
      </w:r>
      <w:r>
        <w:rPr>
          <w:rStyle w:val="165"/>
        </w:rPr>
        <w:br w:type="textWrapping"/>
      </w:r>
      <w:r>
        <w:rPr>
          <w:rStyle w:val="165"/>
        </w:rPr>
        <w:t xml:space="preserve">                for change in row_data['changes']</w:t>
      </w:r>
      <w:r>
        <w:rPr>
          <w:rStyle w:val="165"/>
        </w:rPr>
        <w:br w:type="textWrapping"/>
      </w:r>
      <w:r>
        <w:rPr>
          <w:rStyle w:val="165"/>
        </w:rPr>
        <w:t xml:space="preserve">            ])</w:t>
      </w:r>
      <w:r>
        <w:rPr>
          <w:rStyle w:val="165"/>
        </w:rPr>
        <w:br w:type="textWrapping"/>
      </w:r>
      <w:r>
        <w:rPr>
          <w:rStyle w:val="165"/>
        </w:rPr>
        <w:t xml:space="preserve">            ws.cell(row=row_idx, column=5, value=changes_text)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    # 高亮标记</w:t>
      </w:r>
      <w:r>
        <w:rPr>
          <w:rStyle w:val="165"/>
        </w:rPr>
        <w:br w:type="textWrapping"/>
      </w:r>
      <w:r>
        <w:rPr>
          <w:rStyle w:val="165"/>
        </w:rPr>
        <w:t xml:space="preserve">            for col in range(1, 6):</w:t>
      </w:r>
      <w:r>
        <w:rPr>
          <w:rStyle w:val="165"/>
        </w:rPr>
        <w:br w:type="textWrapping"/>
      </w:r>
      <w:r>
        <w:rPr>
          <w:rStyle w:val="165"/>
        </w:rPr>
        <w:t xml:space="preserve">                ws.cell(row=row_idx, column=col).fill = ReportService.MODIFIED_FILL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ws.column_dimensions['A'].width = 20</w:t>
      </w:r>
      <w:r>
        <w:rPr>
          <w:rStyle w:val="165"/>
        </w:rPr>
        <w:br w:type="textWrapping"/>
      </w:r>
      <w:r>
        <w:rPr>
          <w:rStyle w:val="165"/>
        </w:rPr>
        <w:t xml:space="preserve">        ws.column_dimensions['B'].width = 12</w:t>
      </w:r>
      <w:r>
        <w:rPr>
          <w:rStyle w:val="165"/>
        </w:rPr>
        <w:br w:type="textWrapping"/>
      </w:r>
      <w:r>
        <w:rPr>
          <w:rStyle w:val="165"/>
        </w:rPr>
        <w:t xml:space="preserve">        ws.column_dimensions['C'].width = 12</w:t>
      </w:r>
      <w:r>
        <w:rPr>
          <w:rStyle w:val="165"/>
        </w:rPr>
        <w:br w:type="textWrapping"/>
      </w:r>
      <w:r>
        <w:rPr>
          <w:rStyle w:val="165"/>
        </w:rPr>
        <w:t xml:space="preserve">        ws.column_dimensions['D'].width = 12</w:t>
      </w:r>
      <w:r>
        <w:rPr>
          <w:rStyle w:val="165"/>
        </w:rPr>
        <w:br w:type="textWrapping"/>
      </w:r>
      <w:r>
        <w:rPr>
          <w:rStyle w:val="165"/>
        </w:rPr>
        <w:t xml:space="preserve">        ws.column_dimensions['E'].width = 80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@staticmethod</w:t>
      </w:r>
      <w:r>
        <w:rPr>
          <w:rStyle w:val="165"/>
        </w:rPr>
        <w:br w:type="textWrapping"/>
      </w:r>
      <w:r>
        <w:rPr>
          <w:rStyle w:val="165"/>
        </w:rPr>
        <w:t xml:space="preserve">    def _apply_header_style(ws, row: int):</w:t>
      </w:r>
      <w:r>
        <w:rPr>
          <w:rStyle w:val="165"/>
        </w:rPr>
        <w:br w:type="textWrapping"/>
      </w:r>
      <w:r>
        <w:rPr>
          <w:rStyle w:val="165"/>
        </w:rPr>
        <w:t xml:space="preserve">        """应用表头样式"""</w:t>
      </w:r>
      <w:r>
        <w:rPr>
          <w:rStyle w:val="165"/>
        </w:rPr>
        <w:br w:type="textWrapping"/>
      </w:r>
      <w:r>
        <w:rPr>
          <w:rStyle w:val="165"/>
        </w:rPr>
        <w:t xml:space="preserve">        for col in range(1, 6):</w:t>
      </w:r>
      <w:r>
        <w:rPr>
          <w:rStyle w:val="165"/>
        </w:rPr>
        <w:br w:type="textWrapping"/>
      </w:r>
      <w:r>
        <w:rPr>
          <w:rStyle w:val="165"/>
        </w:rPr>
        <w:t xml:space="preserve">            cell = ws.cell(row=row, column=col)</w:t>
      </w:r>
      <w:r>
        <w:rPr>
          <w:rStyle w:val="165"/>
        </w:rPr>
        <w:br w:type="textWrapping"/>
      </w:r>
      <w:r>
        <w:rPr>
          <w:rStyle w:val="165"/>
        </w:rPr>
        <w:t xml:space="preserve">            cell.fill = ReportService.HEADER_FILL</w:t>
      </w:r>
      <w:r>
        <w:rPr>
          <w:rStyle w:val="165"/>
        </w:rPr>
        <w:br w:type="textWrapping"/>
      </w:r>
      <w:r>
        <w:rPr>
          <w:rStyle w:val="165"/>
        </w:rPr>
        <w:t xml:space="preserve">            cell.font = ReportService.HEADER_FONT</w:t>
      </w:r>
      <w:r>
        <w:rPr>
          <w:rStyle w:val="165"/>
        </w:rPr>
        <w:br w:type="textWrapping"/>
      </w:r>
      <w:r>
        <w:rPr>
          <w:rStyle w:val="165"/>
        </w:rPr>
        <w:t xml:space="preserve">            cell.alignment = Alignment(horizontal='center')</w:t>
      </w:r>
      <w:r>
        <w:rPr>
          <w:rStyle w:val="165"/>
        </w:rPr>
        <w:br w:type="textWrapping"/>
      </w:r>
    </w:p>
    <w:p w14:paraId="0B2A4587"/>
    <w:p w14:paraId="7F79B6A7">
      <w:pPr>
        <w:pStyle w:val="169"/>
        <w:pBdr>
          <w:top w:val="single" w:color="CCCCCC" w:sz="8" w:space="0"/>
        </w:pBdr>
        <w:spacing w:after="240"/>
      </w:pPr>
    </w:p>
    <w:p w14:paraId="746B863B"/>
    <w:p w14:paraId="21C706DA">
      <w:pPr>
        <w:pStyle w:val="4"/>
      </w:pPr>
      <w:r>
        <w:t>四、前端页面设计要点</w:t>
      </w:r>
    </w:p>
    <w:p w14:paraId="37B1D726"/>
    <w:p w14:paraId="237829AC">
      <w:pPr>
        <w:pStyle w:val="5"/>
      </w:pPr>
      <w:r>
        <w:t>4.1 首页/数据看板（dashboard.html）</w:t>
      </w:r>
    </w:p>
    <w:p w14:paraId="6526D919"/>
    <w:p w14:paraId="0D50C726">
      <w:r>
        <w:rPr>
          <w:b/>
        </w:rPr>
        <w:t>功能要求</w:t>
      </w:r>
      <w:r>
        <w:t>：</w:t>
      </w:r>
    </w:p>
    <w:p w14:paraId="7FA636C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顶部导航栏（用户信息、退出登录）</w:t>
      </w:r>
    </w:p>
    <w:p w14:paraId="3AC150E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统计卡片区域（4个关键指标）</w:t>
      </w:r>
    </w:p>
    <w:p w14:paraId="4A1A881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图表展示区域（任务趋势、差异分布）</w:t>
      </w:r>
    </w:p>
    <w:p w14:paraId="2AFB43F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最近操作列表（最近5个对比任务）</w:t>
      </w:r>
    </w:p>
    <w:p w14:paraId="5D754AD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快捷操作按钮</w:t>
      </w:r>
    </w:p>
    <w:p w14:paraId="6F8E5158"/>
    <w:p w14:paraId="2435CEFB">
      <w:r>
        <w:rPr>
          <w:b/>
        </w:rPr>
        <w:t>关键代码片段</w:t>
      </w:r>
      <w:r>
        <w:t>：</w:t>
      </w:r>
    </w:p>
    <w:p w14:paraId="51E5EA0D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html</w:t>
      </w:r>
      <w:r>
        <w:rPr>
          <w:b/>
          <w:color w:val="646464"/>
        </w:rPr>
        <w:br w:type="textWrapping"/>
      </w:r>
      <w:r>
        <w:rPr>
          <w:rStyle w:val="165"/>
        </w:rPr>
        <w:t>&lt;!-- 统计卡片 --&gt;</w:t>
      </w:r>
      <w:r>
        <w:rPr>
          <w:rStyle w:val="165"/>
        </w:rPr>
        <w:br w:type="textWrapping"/>
      </w:r>
      <w:r>
        <w:rPr>
          <w:rStyle w:val="165"/>
        </w:rPr>
        <w:t>&lt;div class="row"&gt;</w:t>
      </w:r>
      <w:r>
        <w:rPr>
          <w:rStyle w:val="165"/>
        </w:rPr>
        <w:br w:type="textWrapping"/>
      </w:r>
      <w:r>
        <w:rPr>
          <w:rStyle w:val="165"/>
        </w:rPr>
        <w:t xml:space="preserve">    &lt;div class="col-md-3"&gt;</w:t>
      </w:r>
      <w:r>
        <w:rPr>
          <w:rStyle w:val="165"/>
        </w:rPr>
        <w:br w:type="textWrapping"/>
      </w:r>
      <w:r>
        <w:rPr>
          <w:rStyle w:val="165"/>
        </w:rPr>
        <w:t xml:space="preserve">        &lt;div class="stat-card"&gt;</w:t>
      </w:r>
      <w:r>
        <w:rPr>
          <w:rStyle w:val="165"/>
        </w:rPr>
        <w:br w:type="textWrapping"/>
      </w:r>
      <w:r>
        <w:rPr>
          <w:rStyle w:val="165"/>
        </w:rPr>
        <w:t xml:space="preserve">            &lt;h3&gt;{{ total_files }}&lt;/h3&gt;</w:t>
      </w:r>
      <w:r>
        <w:rPr>
          <w:rStyle w:val="165"/>
        </w:rPr>
        <w:br w:type="textWrapping"/>
      </w:r>
      <w:r>
        <w:rPr>
          <w:rStyle w:val="165"/>
        </w:rPr>
        <w:t xml:space="preserve">            &lt;p&gt;总文件数&lt;/p&gt;</w:t>
      </w:r>
      <w:r>
        <w:rPr>
          <w:rStyle w:val="165"/>
        </w:rPr>
        <w:br w:type="textWrapping"/>
      </w:r>
      <w:r>
        <w:rPr>
          <w:rStyle w:val="165"/>
        </w:rPr>
        <w:t xml:space="preserve">        &lt;/div&gt;</w:t>
      </w:r>
      <w:r>
        <w:rPr>
          <w:rStyle w:val="165"/>
        </w:rPr>
        <w:br w:type="textWrapping"/>
      </w:r>
      <w:r>
        <w:rPr>
          <w:rStyle w:val="165"/>
        </w:rPr>
        <w:t xml:space="preserve">    &lt;/div&gt;</w:t>
      </w:r>
      <w:r>
        <w:rPr>
          <w:rStyle w:val="165"/>
        </w:rPr>
        <w:br w:type="textWrapping"/>
      </w:r>
      <w:r>
        <w:rPr>
          <w:rStyle w:val="165"/>
        </w:rPr>
        <w:t xml:space="preserve">    &lt;div class="col-md-3"&gt;</w:t>
      </w:r>
      <w:r>
        <w:rPr>
          <w:rStyle w:val="165"/>
        </w:rPr>
        <w:br w:type="textWrapping"/>
      </w:r>
      <w:r>
        <w:rPr>
          <w:rStyle w:val="165"/>
        </w:rPr>
        <w:t xml:space="preserve">        &lt;div class="stat-card"&gt;</w:t>
      </w:r>
      <w:r>
        <w:rPr>
          <w:rStyle w:val="165"/>
        </w:rPr>
        <w:br w:type="textWrapping"/>
      </w:r>
      <w:r>
        <w:rPr>
          <w:rStyle w:val="165"/>
        </w:rPr>
        <w:t xml:space="preserve">            &lt;h3&gt;{{ total_tasks }}&lt;/h3&gt;</w:t>
      </w:r>
      <w:r>
        <w:rPr>
          <w:rStyle w:val="165"/>
        </w:rPr>
        <w:br w:type="textWrapping"/>
      </w:r>
      <w:r>
        <w:rPr>
          <w:rStyle w:val="165"/>
        </w:rPr>
        <w:t xml:space="preserve">            &lt;p&gt;总对比任务&lt;/p&gt;</w:t>
      </w:r>
      <w:r>
        <w:rPr>
          <w:rStyle w:val="165"/>
        </w:rPr>
        <w:br w:type="textWrapping"/>
      </w:r>
      <w:r>
        <w:rPr>
          <w:rStyle w:val="165"/>
        </w:rPr>
        <w:t xml:space="preserve">        &lt;/div&gt;</w:t>
      </w:r>
      <w:r>
        <w:rPr>
          <w:rStyle w:val="165"/>
        </w:rPr>
        <w:br w:type="textWrapping"/>
      </w:r>
      <w:r>
        <w:rPr>
          <w:rStyle w:val="165"/>
        </w:rPr>
        <w:t xml:space="preserve">    &lt;/div&gt;</w:t>
      </w:r>
      <w:r>
        <w:rPr>
          <w:rStyle w:val="165"/>
        </w:rPr>
        <w:br w:type="textWrapping"/>
      </w:r>
      <w:r>
        <w:rPr>
          <w:rStyle w:val="165"/>
        </w:rPr>
        <w:t xml:space="preserve">    &lt;div class="col-md-3"&gt;</w:t>
      </w:r>
      <w:r>
        <w:rPr>
          <w:rStyle w:val="165"/>
        </w:rPr>
        <w:br w:type="textWrapping"/>
      </w:r>
      <w:r>
        <w:rPr>
          <w:rStyle w:val="165"/>
        </w:rPr>
        <w:t xml:space="preserve">        &lt;div class="stat-card"&gt;</w:t>
      </w:r>
      <w:r>
        <w:rPr>
          <w:rStyle w:val="165"/>
        </w:rPr>
        <w:br w:type="textWrapping"/>
      </w:r>
      <w:r>
        <w:rPr>
          <w:rStyle w:val="165"/>
        </w:rPr>
        <w:t xml:space="preserve">            &lt;h3&gt;{{ today_tasks }}&lt;/h3&gt;</w:t>
      </w:r>
      <w:r>
        <w:rPr>
          <w:rStyle w:val="165"/>
        </w:rPr>
        <w:br w:type="textWrapping"/>
      </w:r>
      <w:r>
        <w:rPr>
          <w:rStyle w:val="165"/>
        </w:rPr>
        <w:t xml:space="preserve">            &lt;p&gt;今日任务数&lt;/p&gt;</w:t>
      </w:r>
      <w:r>
        <w:rPr>
          <w:rStyle w:val="165"/>
        </w:rPr>
        <w:br w:type="textWrapping"/>
      </w:r>
      <w:r>
        <w:rPr>
          <w:rStyle w:val="165"/>
        </w:rPr>
        <w:t xml:space="preserve">        &lt;/div&gt;</w:t>
      </w:r>
      <w:r>
        <w:rPr>
          <w:rStyle w:val="165"/>
        </w:rPr>
        <w:br w:type="textWrapping"/>
      </w:r>
      <w:r>
        <w:rPr>
          <w:rStyle w:val="165"/>
        </w:rPr>
        <w:t xml:space="preserve">    &lt;/div&gt;</w:t>
      </w:r>
      <w:r>
        <w:rPr>
          <w:rStyle w:val="165"/>
        </w:rPr>
        <w:br w:type="textWrapping"/>
      </w:r>
      <w:r>
        <w:rPr>
          <w:rStyle w:val="165"/>
        </w:rPr>
        <w:t xml:space="preserve">    &lt;div class="col-md-3"&gt;</w:t>
      </w:r>
      <w:r>
        <w:rPr>
          <w:rStyle w:val="165"/>
        </w:rPr>
        <w:br w:type="textWrapping"/>
      </w:r>
      <w:r>
        <w:rPr>
          <w:rStyle w:val="165"/>
        </w:rPr>
        <w:t xml:space="preserve">        &lt;div class="stat-card"&gt;</w:t>
      </w:r>
      <w:r>
        <w:rPr>
          <w:rStyle w:val="165"/>
        </w:rPr>
        <w:br w:type="textWrapping"/>
      </w:r>
      <w:r>
        <w:rPr>
          <w:rStyle w:val="165"/>
        </w:rPr>
        <w:t xml:space="preserve">            &lt;h3&gt;{{ my_tasks }}&lt;/h3&gt;</w:t>
      </w:r>
      <w:r>
        <w:rPr>
          <w:rStyle w:val="165"/>
        </w:rPr>
        <w:br w:type="textWrapping"/>
      </w:r>
      <w:r>
        <w:rPr>
          <w:rStyle w:val="165"/>
        </w:rPr>
        <w:t xml:space="preserve">            &lt;p&gt;我的任务数&lt;/p&gt;</w:t>
      </w:r>
      <w:r>
        <w:rPr>
          <w:rStyle w:val="165"/>
        </w:rPr>
        <w:br w:type="textWrapping"/>
      </w:r>
      <w:r>
        <w:rPr>
          <w:rStyle w:val="165"/>
        </w:rPr>
        <w:t xml:space="preserve">        &lt;/div&gt;</w:t>
      </w:r>
      <w:r>
        <w:rPr>
          <w:rStyle w:val="165"/>
        </w:rPr>
        <w:br w:type="textWrapping"/>
      </w:r>
      <w:r>
        <w:rPr>
          <w:rStyle w:val="165"/>
        </w:rPr>
        <w:t xml:space="preserve">    &lt;/div&gt;</w:t>
      </w:r>
      <w:r>
        <w:rPr>
          <w:rStyle w:val="165"/>
        </w:rPr>
        <w:br w:type="textWrapping"/>
      </w:r>
      <w:r>
        <w:rPr>
          <w:rStyle w:val="165"/>
        </w:rPr>
        <w:t>&lt;/div&gt;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&lt;!-- 图表区域 --&gt;</w:t>
      </w:r>
      <w:r>
        <w:rPr>
          <w:rStyle w:val="165"/>
        </w:rPr>
        <w:br w:type="textWrapping"/>
      </w:r>
      <w:r>
        <w:rPr>
          <w:rStyle w:val="165"/>
        </w:rPr>
        <w:t>&lt;div class="chart-container"&gt;</w:t>
      </w:r>
      <w:r>
        <w:rPr>
          <w:rStyle w:val="165"/>
        </w:rPr>
        <w:br w:type="textWrapping"/>
      </w:r>
      <w:r>
        <w:rPr>
          <w:rStyle w:val="165"/>
        </w:rPr>
        <w:t xml:space="preserve">    &lt;canvas id="trendChart"&gt;&lt;/canvas&gt;</w:t>
      </w:r>
      <w:r>
        <w:rPr>
          <w:rStyle w:val="165"/>
        </w:rPr>
        <w:br w:type="textWrapping"/>
      </w:r>
      <w:r>
        <w:rPr>
          <w:rStyle w:val="165"/>
        </w:rPr>
        <w:t>&lt;/div&gt;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&lt;script&gt;</w:t>
      </w:r>
      <w:r>
        <w:rPr>
          <w:rStyle w:val="165"/>
        </w:rPr>
        <w:br w:type="textWrapping"/>
      </w:r>
      <w:r>
        <w:rPr>
          <w:rStyle w:val="165"/>
        </w:rPr>
        <w:t>// Chart.js 图表初始化</w:t>
      </w:r>
      <w:r>
        <w:rPr>
          <w:rStyle w:val="165"/>
        </w:rPr>
        <w:br w:type="textWrapping"/>
      </w:r>
      <w:r>
        <w:rPr>
          <w:rStyle w:val="165"/>
        </w:rPr>
        <w:t>const ctx = document.getElementById('trendChart').getContext('2d');</w:t>
      </w:r>
      <w:r>
        <w:rPr>
          <w:rStyle w:val="165"/>
        </w:rPr>
        <w:br w:type="textWrapping"/>
      </w:r>
      <w:r>
        <w:rPr>
          <w:rStyle w:val="165"/>
        </w:rPr>
        <w:t>new Chart(ctx, {</w:t>
      </w:r>
      <w:r>
        <w:rPr>
          <w:rStyle w:val="165"/>
        </w:rPr>
        <w:br w:type="textWrapping"/>
      </w:r>
      <w:r>
        <w:rPr>
          <w:rStyle w:val="165"/>
        </w:rPr>
        <w:t xml:space="preserve">    type: 'line',</w:t>
      </w:r>
      <w:r>
        <w:rPr>
          <w:rStyle w:val="165"/>
        </w:rPr>
        <w:br w:type="textWrapping"/>
      </w:r>
      <w:r>
        <w:rPr>
          <w:rStyle w:val="165"/>
        </w:rPr>
        <w:t xml:space="preserve">    data: {</w:t>
      </w:r>
      <w:r>
        <w:rPr>
          <w:rStyle w:val="165"/>
        </w:rPr>
        <w:br w:type="textWrapping"/>
      </w:r>
      <w:r>
        <w:rPr>
          <w:rStyle w:val="165"/>
        </w:rPr>
        <w:t xml:space="preserve">        labels: {{ trend_labels|tojson }},</w:t>
      </w:r>
      <w:r>
        <w:rPr>
          <w:rStyle w:val="165"/>
        </w:rPr>
        <w:br w:type="textWrapping"/>
      </w:r>
      <w:r>
        <w:rPr>
          <w:rStyle w:val="165"/>
        </w:rPr>
        <w:t xml:space="preserve">        datasets: [{</w:t>
      </w:r>
      <w:r>
        <w:rPr>
          <w:rStyle w:val="165"/>
        </w:rPr>
        <w:br w:type="textWrapping"/>
      </w:r>
      <w:r>
        <w:rPr>
          <w:rStyle w:val="165"/>
        </w:rPr>
        <w:t xml:space="preserve">            label: '任务趋势',</w:t>
      </w:r>
      <w:r>
        <w:rPr>
          <w:rStyle w:val="165"/>
        </w:rPr>
        <w:br w:type="textWrapping"/>
      </w:r>
      <w:r>
        <w:rPr>
          <w:rStyle w:val="165"/>
        </w:rPr>
        <w:t xml:space="preserve">            data: {{ trend_data|tojson }},</w:t>
      </w:r>
      <w:r>
        <w:rPr>
          <w:rStyle w:val="165"/>
        </w:rPr>
        <w:br w:type="textWrapping"/>
      </w:r>
      <w:r>
        <w:rPr>
          <w:rStyle w:val="165"/>
        </w:rPr>
        <w:t xml:space="preserve">            borderColor: 'rgb(75, 192, 192)',</w:t>
      </w:r>
      <w:r>
        <w:rPr>
          <w:rStyle w:val="165"/>
        </w:rPr>
        <w:br w:type="textWrapping"/>
      </w:r>
      <w:r>
        <w:rPr>
          <w:rStyle w:val="165"/>
        </w:rPr>
        <w:t xml:space="preserve">            tension: 0.1</w:t>
      </w:r>
      <w:r>
        <w:rPr>
          <w:rStyle w:val="165"/>
        </w:rPr>
        <w:br w:type="textWrapping"/>
      </w:r>
      <w:r>
        <w:rPr>
          <w:rStyle w:val="165"/>
        </w:rPr>
        <w:t xml:space="preserve">        }]</w:t>
      </w:r>
      <w:r>
        <w:rPr>
          <w:rStyle w:val="165"/>
        </w:rPr>
        <w:br w:type="textWrapping"/>
      </w:r>
      <w:r>
        <w:rPr>
          <w:rStyle w:val="165"/>
        </w:rPr>
        <w:t xml:space="preserve">    }</w:t>
      </w:r>
      <w:r>
        <w:rPr>
          <w:rStyle w:val="165"/>
        </w:rPr>
        <w:br w:type="textWrapping"/>
      </w:r>
      <w:r>
        <w:rPr>
          <w:rStyle w:val="165"/>
        </w:rPr>
        <w:t>});</w:t>
      </w:r>
      <w:r>
        <w:rPr>
          <w:rStyle w:val="165"/>
        </w:rPr>
        <w:br w:type="textWrapping"/>
      </w:r>
      <w:r>
        <w:rPr>
          <w:rStyle w:val="165"/>
        </w:rPr>
        <w:t>&lt;/script&gt;</w:t>
      </w:r>
      <w:r>
        <w:rPr>
          <w:rStyle w:val="165"/>
        </w:rPr>
        <w:br w:type="textWrapping"/>
      </w:r>
    </w:p>
    <w:p w14:paraId="4C6D35A2"/>
    <w:p w14:paraId="107F8797">
      <w:pPr>
        <w:pStyle w:val="5"/>
      </w:pPr>
      <w:r>
        <w:t>4.2 文件管理页面（files.html）</w:t>
      </w:r>
    </w:p>
    <w:p w14:paraId="6CAA89B4"/>
    <w:p w14:paraId="6E3ECA48">
      <w:r>
        <w:rPr>
          <w:b/>
        </w:rPr>
        <w:t>功能要求</w:t>
      </w:r>
      <w:r>
        <w:t>：</w:t>
      </w:r>
    </w:p>
    <w:p w14:paraId="0677019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文件上传区域（支持拖拽上传）</w:t>
      </w:r>
    </w:p>
    <w:p w14:paraId="15B2034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文件列表展示（表格形式）</w:t>
      </w:r>
    </w:p>
    <w:p w14:paraId="20F654CA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文件操作按钮（预览、下载、删除、对比）</w:t>
      </w:r>
    </w:p>
    <w:p w14:paraId="1998CAC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筛选和搜索功能</w:t>
      </w:r>
    </w:p>
    <w:p w14:paraId="4D228DB1"/>
    <w:p w14:paraId="7F20A7C0">
      <w:r>
        <w:rPr>
          <w:b/>
        </w:rPr>
        <w:t>关键功能</w:t>
      </w:r>
      <w:r>
        <w:t>：</w:t>
      </w:r>
    </w:p>
    <w:p w14:paraId="147E654C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javascript</w:t>
      </w:r>
      <w:r>
        <w:rPr>
          <w:b/>
          <w:color w:val="646464"/>
        </w:rPr>
        <w:br w:type="textWrapping"/>
      </w:r>
      <w:r>
        <w:rPr>
          <w:rStyle w:val="165"/>
        </w:rPr>
        <w:t>// 文件上传</w:t>
      </w:r>
      <w:r>
        <w:rPr>
          <w:rStyle w:val="165"/>
        </w:rPr>
        <w:br w:type="textWrapping"/>
      </w:r>
      <w:r>
        <w:rPr>
          <w:rStyle w:val="165"/>
        </w:rPr>
        <w:t>$('#fileUpload').on('change', function(e) {</w:t>
      </w:r>
      <w:r>
        <w:rPr>
          <w:rStyle w:val="165"/>
        </w:rPr>
        <w:br w:type="textWrapping"/>
      </w:r>
      <w:r>
        <w:rPr>
          <w:rStyle w:val="165"/>
        </w:rPr>
        <w:t xml:space="preserve">    const formData = new FormData();</w:t>
      </w:r>
      <w:r>
        <w:rPr>
          <w:rStyle w:val="165"/>
        </w:rPr>
        <w:br w:type="textWrapping"/>
      </w:r>
      <w:r>
        <w:rPr>
          <w:rStyle w:val="165"/>
        </w:rPr>
        <w:t xml:space="preserve">    formData.append('file', e.target.files[0]);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$.ajax({</w:t>
      </w:r>
      <w:r>
        <w:rPr>
          <w:rStyle w:val="165"/>
        </w:rPr>
        <w:br w:type="textWrapping"/>
      </w:r>
      <w:r>
        <w:rPr>
          <w:rStyle w:val="165"/>
        </w:rPr>
        <w:t xml:space="preserve">        url: '/api/files/upload',</w:t>
      </w:r>
      <w:r>
        <w:rPr>
          <w:rStyle w:val="165"/>
        </w:rPr>
        <w:br w:type="textWrapping"/>
      </w:r>
      <w:r>
        <w:rPr>
          <w:rStyle w:val="165"/>
        </w:rPr>
        <w:t xml:space="preserve">        type: 'POST',</w:t>
      </w:r>
      <w:r>
        <w:rPr>
          <w:rStyle w:val="165"/>
        </w:rPr>
        <w:br w:type="textWrapping"/>
      </w:r>
      <w:r>
        <w:rPr>
          <w:rStyle w:val="165"/>
        </w:rPr>
        <w:t xml:space="preserve">        data: formData,</w:t>
      </w:r>
      <w:r>
        <w:rPr>
          <w:rStyle w:val="165"/>
        </w:rPr>
        <w:br w:type="textWrapping"/>
      </w:r>
      <w:r>
        <w:rPr>
          <w:rStyle w:val="165"/>
        </w:rPr>
        <w:t xml:space="preserve">        processData: false,</w:t>
      </w:r>
      <w:r>
        <w:rPr>
          <w:rStyle w:val="165"/>
        </w:rPr>
        <w:br w:type="textWrapping"/>
      </w:r>
      <w:r>
        <w:rPr>
          <w:rStyle w:val="165"/>
        </w:rPr>
        <w:t xml:space="preserve">        contentType: false,</w:t>
      </w:r>
      <w:r>
        <w:rPr>
          <w:rStyle w:val="165"/>
        </w:rPr>
        <w:br w:type="textWrapping"/>
      </w:r>
      <w:r>
        <w:rPr>
          <w:rStyle w:val="165"/>
        </w:rPr>
        <w:t xml:space="preserve">        success: function(response) {</w:t>
      </w:r>
      <w:r>
        <w:rPr>
          <w:rStyle w:val="165"/>
        </w:rPr>
        <w:br w:type="textWrapping"/>
      </w:r>
      <w:r>
        <w:rPr>
          <w:rStyle w:val="165"/>
        </w:rPr>
        <w:t xml:space="preserve">            Swal.fire('成功', '文件上传成功', 'success');</w:t>
      </w:r>
      <w:r>
        <w:rPr>
          <w:rStyle w:val="165"/>
        </w:rPr>
        <w:br w:type="textWrapping"/>
      </w:r>
      <w:r>
        <w:rPr>
          <w:rStyle w:val="165"/>
        </w:rPr>
        <w:t xml:space="preserve">            location.reload();</w:t>
      </w:r>
      <w:r>
        <w:rPr>
          <w:rStyle w:val="165"/>
        </w:rPr>
        <w:br w:type="textWrapping"/>
      </w:r>
      <w:r>
        <w:rPr>
          <w:rStyle w:val="165"/>
        </w:rPr>
        <w:t xml:space="preserve">        },</w:t>
      </w:r>
      <w:r>
        <w:rPr>
          <w:rStyle w:val="165"/>
        </w:rPr>
        <w:br w:type="textWrapping"/>
      </w:r>
      <w:r>
        <w:rPr>
          <w:rStyle w:val="165"/>
        </w:rPr>
        <w:t xml:space="preserve">        error: function() {</w:t>
      </w:r>
      <w:r>
        <w:rPr>
          <w:rStyle w:val="165"/>
        </w:rPr>
        <w:br w:type="textWrapping"/>
      </w:r>
      <w:r>
        <w:rPr>
          <w:rStyle w:val="165"/>
        </w:rPr>
        <w:t xml:space="preserve">            Swal.fire('错误', '文件上传失败', 'error');</w:t>
      </w:r>
      <w:r>
        <w:rPr>
          <w:rStyle w:val="165"/>
        </w:rPr>
        <w:br w:type="textWrapping"/>
      </w:r>
      <w:r>
        <w:rPr>
          <w:rStyle w:val="165"/>
        </w:rPr>
        <w:t xml:space="preserve">        }</w:t>
      </w:r>
      <w:r>
        <w:rPr>
          <w:rStyle w:val="165"/>
        </w:rPr>
        <w:br w:type="textWrapping"/>
      </w:r>
      <w:r>
        <w:rPr>
          <w:rStyle w:val="165"/>
        </w:rPr>
        <w:t xml:space="preserve">    });</w:t>
      </w:r>
      <w:r>
        <w:rPr>
          <w:rStyle w:val="165"/>
        </w:rPr>
        <w:br w:type="textWrapping"/>
      </w:r>
      <w:r>
        <w:rPr>
          <w:rStyle w:val="165"/>
        </w:rPr>
        <w:t>});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// 文件预览</w:t>
      </w:r>
      <w:r>
        <w:rPr>
          <w:rStyle w:val="165"/>
        </w:rPr>
        <w:br w:type="textWrapping"/>
      </w:r>
      <w:r>
        <w:rPr>
          <w:rStyle w:val="165"/>
        </w:rPr>
        <w:t>function previewFile(fileId) {</w:t>
      </w:r>
      <w:r>
        <w:rPr>
          <w:rStyle w:val="165"/>
        </w:rPr>
        <w:br w:type="textWrapping"/>
      </w:r>
      <w:r>
        <w:rPr>
          <w:rStyle w:val="165"/>
        </w:rPr>
        <w:t xml:space="preserve">    window.open('/files/preview/' + fileId, '_blank');</w:t>
      </w:r>
      <w:r>
        <w:rPr>
          <w:rStyle w:val="165"/>
        </w:rPr>
        <w:br w:type="textWrapping"/>
      </w:r>
      <w:r>
        <w:rPr>
          <w:rStyle w:val="165"/>
        </w:rPr>
        <w:t>}</w:t>
      </w:r>
      <w:r>
        <w:rPr>
          <w:rStyle w:val="165"/>
        </w:rPr>
        <w:br w:type="textWrapping"/>
      </w:r>
    </w:p>
    <w:p w14:paraId="68BF5831"/>
    <w:p w14:paraId="0EF7DFF3">
      <w:pPr>
        <w:pStyle w:val="5"/>
      </w:pPr>
      <w:r>
        <w:t>4.3 对比任务创建页面（comparison.html）</w:t>
      </w:r>
    </w:p>
    <w:p w14:paraId="020D023B"/>
    <w:p w14:paraId="64EE9EA9">
      <w:r>
        <w:rPr>
          <w:b/>
        </w:rPr>
        <w:t>功能要求</w:t>
      </w:r>
      <w:r>
        <w:t>：</w:t>
      </w:r>
    </w:p>
    <w:p w14:paraId="6F16DCD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文件选择下拉框（文件1和文件2）</w:t>
      </w:r>
    </w:p>
    <w:p w14:paraId="4577C82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Sheet名称选择</w:t>
      </w:r>
    </w:p>
    <w:p w14:paraId="265F610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主键列选择（支持多选）</w:t>
      </w:r>
    </w:p>
    <w:p w14:paraId="0CD183E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忽略列选择（支持多选）</w:t>
      </w:r>
    </w:p>
    <w:p w14:paraId="32579EC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配置模板保存/加载</w:t>
      </w:r>
    </w:p>
    <w:p w14:paraId="2ACD440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提交对比按钮</w:t>
      </w:r>
    </w:p>
    <w:p w14:paraId="6F024977"/>
    <w:p w14:paraId="779E8A3F">
      <w:r>
        <w:rPr>
          <w:b/>
        </w:rPr>
        <w:t>核心逻辑</w:t>
      </w:r>
      <w:r>
        <w:t>：</w:t>
      </w:r>
    </w:p>
    <w:p w14:paraId="20A8C8E5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javascript</w:t>
      </w:r>
      <w:r>
        <w:rPr>
          <w:b/>
          <w:color w:val="646464"/>
        </w:rPr>
        <w:br w:type="textWrapping"/>
      </w:r>
      <w:r>
        <w:rPr>
          <w:rStyle w:val="165"/>
        </w:rPr>
        <w:t>// 动态加载Sheet列表</w:t>
      </w:r>
      <w:r>
        <w:rPr>
          <w:rStyle w:val="165"/>
        </w:rPr>
        <w:br w:type="textWrapping"/>
      </w:r>
      <w:r>
        <w:rPr>
          <w:rStyle w:val="165"/>
        </w:rPr>
        <w:t>$('#file1').change(function() {</w:t>
      </w:r>
      <w:r>
        <w:rPr>
          <w:rStyle w:val="165"/>
        </w:rPr>
        <w:br w:type="textWrapping"/>
      </w:r>
      <w:r>
        <w:rPr>
          <w:rStyle w:val="165"/>
        </w:rPr>
        <w:t xml:space="preserve">    const fileId = $(this).val();</w:t>
      </w:r>
      <w:r>
        <w:rPr>
          <w:rStyle w:val="165"/>
        </w:rPr>
        <w:br w:type="textWrapping"/>
      </w:r>
      <w:r>
        <w:rPr>
          <w:rStyle w:val="165"/>
        </w:rPr>
        <w:t xml:space="preserve">    $.get('/api/files/' + fileId + '/sheets', function(data) {</w:t>
      </w:r>
      <w:r>
        <w:rPr>
          <w:rStyle w:val="165"/>
        </w:rPr>
        <w:br w:type="textWrapping"/>
      </w:r>
      <w:r>
        <w:rPr>
          <w:rStyle w:val="165"/>
        </w:rPr>
        <w:t xml:space="preserve">        $('#sheetName').empty();</w:t>
      </w:r>
      <w:r>
        <w:rPr>
          <w:rStyle w:val="165"/>
        </w:rPr>
        <w:br w:type="textWrapping"/>
      </w:r>
      <w:r>
        <w:rPr>
          <w:rStyle w:val="165"/>
        </w:rPr>
        <w:t xml:space="preserve">        data.sheets.forEach(sheet =&gt; {</w:t>
      </w:r>
      <w:r>
        <w:rPr>
          <w:rStyle w:val="165"/>
        </w:rPr>
        <w:br w:type="textWrapping"/>
      </w:r>
      <w:r>
        <w:rPr>
          <w:rStyle w:val="165"/>
        </w:rPr>
        <w:t xml:space="preserve">            $('#sheetName').append(`&lt;option value="${sheet}"&gt;${sheet}&lt;/option&gt;`);</w:t>
      </w:r>
      <w:r>
        <w:rPr>
          <w:rStyle w:val="165"/>
        </w:rPr>
        <w:br w:type="textWrapping"/>
      </w:r>
      <w:r>
        <w:rPr>
          <w:rStyle w:val="165"/>
        </w:rPr>
        <w:t xml:space="preserve">        });</w:t>
      </w:r>
      <w:r>
        <w:rPr>
          <w:rStyle w:val="165"/>
        </w:rPr>
        <w:br w:type="textWrapping"/>
      </w:r>
      <w:r>
        <w:rPr>
          <w:rStyle w:val="165"/>
        </w:rPr>
        <w:t xml:space="preserve">        loadColumns();</w:t>
      </w:r>
      <w:r>
        <w:rPr>
          <w:rStyle w:val="165"/>
        </w:rPr>
        <w:br w:type="textWrapping"/>
      </w:r>
      <w:r>
        <w:rPr>
          <w:rStyle w:val="165"/>
        </w:rPr>
        <w:t xml:space="preserve">    });</w:t>
      </w:r>
      <w:r>
        <w:rPr>
          <w:rStyle w:val="165"/>
        </w:rPr>
        <w:br w:type="textWrapping"/>
      </w:r>
      <w:r>
        <w:rPr>
          <w:rStyle w:val="165"/>
        </w:rPr>
        <w:t>});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// 动态加载列列表</w:t>
      </w:r>
      <w:r>
        <w:rPr>
          <w:rStyle w:val="165"/>
        </w:rPr>
        <w:br w:type="textWrapping"/>
      </w:r>
      <w:r>
        <w:rPr>
          <w:rStyle w:val="165"/>
        </w:rPr>
        <w:t>function loadColumns() {</w:t>
      </w:r>
      <w:r>
        <w:rPr>
          <w:rStyle w:val="165"/>
        </w:rPr>
        <w:br w:type="textWrapping"/>
      </w:r>
      <w:r>
        <w:rPr>
          <w:rStyle w:val="165"/>
        </w:rPr>
        <w:t xml:space="preserve">    const fileId = $('#file1').val();</w:t>
      </w:r>
      <w:r>
        <w:rPr>
          <w:rStyle w:val="165"/>
        </w:rPr>
        <w:br w:type="textWrapping"/>
      </w:r>
      <w:r>
        <w:rPr>
          <w:rStyle w:val="165"/>
        </w:rPr>
        <w:t xml:space="preserve">    const sheetName = $('#sheetName').val();</w:t>
      </w:r>
      <w:r>
        <w:rPr>
          <w:rStyle w:val="165"/>
        </w:rPr>
        <w:br w:type="textWrapping"/>
      </w:r>
      <w:r>
        <w:rPr>
          <w:rStyle w:val="165"/>
        </w:rPr>
        <w:t xml:space="preserve">    const headerRow = $('#headerRow').val();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$.post('/api/files/preview', {</w:t>
      </w:r>
      <w:r>
        <w:rPr>
          <w:rStyle w:val="165"/>
        </w:rPr>
        <w:br w:type="textWrapping"/>
      </w:r>
      <w:r>
        <w:rPr>
          <w:rStyle w:val="165"/>
        </w:rPr>
        <w:t xml:space="preserve">        file_id: fileId,</w:t>
      </w:r>
      <w:r>
        <w:rPr>
          <w:rStyle w:val="165"/>
        </w:rPr>
        <w:br w:type="textWrapping"/>
      </w:r>
      <w:r>
        <w:rPr>
          <w:rStyle w:val="165"/>
        </w:rPr>
        <w:t xml:space="preserve">        sheet_name: sheetName,</w:t>
      </w:r>
      <w:r>
        <w:rPr>
          <w:rStyle w:val="165"/>
        </w:rPr>
        <w:br w:type="textWrapping"/>
      </w:r>
      <w:r>
        <w:rPr>
          <w:rStyle w:val="165"/>
        </w:rPr>
        <w:t xml:space="preserve">        header_row: headerRow</w:t>
      </w:r>
      <w:r>
        <w:rPr>
          <w:rStyle w:val="165"/>
        </w:rPr>
        <w:br w:type="textWrapping"/>
      </w:r>
      <w:r>
        <w:rPr>
          <w:rStyle w:val="165"/>
        </w:rPr>
        <w:t xml:space="preserve">    }, function(data) {</w:t>
      </w:r>
      <w:r>
        <w:rPr>
          <w:rStyle w:val="165"/>
        </w:rPr>
        <w:br w:type="textWrapping"/>
      </w:r>
      <w:r>
        <w:rPr>
          <w:rStyle w:val="165"/>
        </w:rPr>
        <w:t xml:space="preserve">        const columns = Object.keys(data.data[0]);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$('#keyColumns').empty();</w:t>
      </w:r>
      <w:r>
        <w:rPr>
          <w:rStyle w:val="165"/>
        </w:rPr>
        <w:br w:type="textWrapping"/>
      </w:r>
      <w:r>
        <w:rPr>
          <w:rStyle w:val="165"/>
        </w:rPr>
        <w:t xml:space="preserve">        $('#ignoreColumns').empty();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    columns.forEach(col =&gt; {</w:t>
      </w:r>
      <w:r>
        <w:rPr>
          <w:rStyle w:val="165"/>
        </w:rPr>
        <w:br w:type="textWrapping"/>
      </w:r>
      <w:r>
        <w:rPr>
          <w:rStyle w:val="165"/>
        </w:rPr>
        <w:t xml:space="preserve">            $('#keyColumns').append(`&lt;option value="${col}"&gt;${col}&lt;/option&gt;`);</w:t>
      </w:r>
      <w:r>
        <w:rPr>
          <w:rStyle w:val="165"/>
        </w:rPr>
        <w:br w:type="textWrapping"/>
      </w:r>
      <w:r>
        <w:rPr>
          <w:rStyle w:val="165"/>
        </w:rPr>
        <w:t xml:space="preserve">            $('#ignoreColumns').append(`&lt;option value="${col}"&gt;${col}&lt;/option&gt;`);</w:t>
      </w:r>
      <w:r>
        <w:rPr>
          <w:rStyle w:val="165"/>
        </w:rPr>
        <w:br w:type="textWrapping"/>
      </w:r>
      <w:r>
        <w:rPr>
          <w:rStyle w:val="165"/>
        </w:rPr>
        <w:t xml:space="preserve">        });</w:t>
      </w:r>
      <w:r>
        <w:rPr>
          <w:rStyle w:val="165"/>
        </w:rPr>
        <w:br w:type="textWrapping"/>
      </w:r>
      <w:r>
        <w:rPr>
          <w:rStyle w:val="165"/>
        </w:rPr>
        <w:t xml:space="preserve">    });</w:t>
      </w:r>
      <w:r>
        <w:rPr>
          <w:rStyle w:val="165"/>
        </w:rPr>
        <w:br w:type="textWrapping"/>
      </w:r>
      <w:r>
        <w:rPr>
          <w:rStyle w:val="165"/>
        </w:rPr>
        <w:t>}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// 提交对比任务</w:t>
      </w:r>
      <w:r>
        <w:rPr>
          <w:rStyle w:val="165"/>
        </w:rPr>
        <w:br w:type="textWrapping"/>
      </w:r>
      <w:r>
        <w:rPr>
          <w:rStyle w:val="165"/>
        </w:rPr>
        <w:t>$('#comparisonForm').submit(function(e) {</w:t>
      </w:r>
      <w:r>
        <w:rPr>
          <w:rStyle w:val="165"/>
        </w:rPr>
        <w:br w:type="textWrapping"/>
      </w:r>
      <w:r>
        <w:rPr>
          <w:rStyle w:val="165"/>
        </w:rPr>
        <w:t xml:space="preserve">    e.preventDefault();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const formData = {</w:t>
      </w:r>
      <w:r>
        <w:rPr>
          <w:rStyle w:val="165"/>
        </w:rPr>
        <w:br w:type="textWrapping"/>
      </w:r>
      <w:r>
        <w:rPr>
          <w:rStyle w:val="165"/>
        </w:rPr>
        <w:t xml:space="preserve">        file1_id: $('#file1').val(),</w:t>
      </w:r>
      <w:r>
        <w:rPr>
          <w:rStyle w:val="165"/>
        </w:rPr>
        <w:br w:type="textWrapping"/>
      </w:r>
      <w:r>
        <w:rPr>
          <w:rStyle w:val="165"/>
        </w:rPr>
        <w:t xml:space="preserve">        file2_id: $('#file2').val(),</w:t>
      </w:r>
      <w:r>
        <w:rPr>
          <w:rStyle w:val="165"/>
        </w:rPr>
        <w:br w:type="textWrapping"/>
      </w:r>
      <w:r>
        <w:rPr>
          <w:rStyle w:val="165"/>
        </w:rPr>
        <w:t xml:space="preserve">        task_name: $('#taskName').val(),</w:t>
      </w:r>
      <w:r>
        <w:rPr>
          <w:rStyle w:val="165"/>
        </w:rPr>
        <w:br w:type="textWrapping"/>
      </w:r>
      <w:r>
        <w:rPr>
          <w:rStyle w:val="165"/>
        </w:rPr>
        <w:t xml:space="preserve">        sheet_name: $('#sheetName').val(),</w:t>
      </w:r>
      <w:r>
        <w:rPr>
          <w:rStyle w:val="165"/>
        </w:rPr>
        <w:br w:type="textWrapping"/>
      </w:r>
      <w:r>
        <w:rPr>
          <w:rStyle w:val="165"/>
        </w:rPr>
        <w:t xml:space="preserve">        header_row: parseInt($('#headerRow').val()),</w:t>
      </w:r>
      <w:r>
        <w:rPr>
          <w:rStyle w:val="165"/>
        </w:rPr>
        <w:br w:type="textWrapping"/>
      </w:r>
      <w:r>
        <w:rPr>
          <w:rStyle w:val="165"/>
        </w:rPr>
        <w:t xml:space="preserve">        key_columns: $('#keyColumns').val() || [],</w:t>
      </w:r>
      <w:r>
        <w:rPr>
          <w:rStyle w:val="165"/>
        </w:rPr>
        <w:br w:type="textWrapping"/>
      </w:r>
      <w:r>
        <w:rPr>
          <w:rStyle w:val="165"/>
        </w:rPr>
        <w:t xml:space="preserve">        ignore_columns: $('#ignoreColumns').val() || []</w:t>
      </w:r>
      <w:r>
        <w:rPr>
          <w:rStyle w:val="165"/>
        </w:rPr>
        <w:br w:type="textWrapping"/>
      </w:r>
      <w:r>
        <w:rPr>
          <w:rStyle w:val="165"/>
        </w:rPr>
        <w:t xml:space="preserve">    };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 xml:space="preserve">    $.ajax({</w:t>
      </w:r>
      <w:r>
        <w:rPr>
          <w:rStyle w:val="165"/>
        </w:rPr>
        <w:br w:type="textWrapping"/>
      </w:r>
      <w:r>
        <w:rPr>
          <w:rStyle w:val="165"/>
        </w:rPr>
        <w:t xml:space="preserve">        url: '/comparison/create',</w:t>
      </w:r>
      <w:r>
        <w:rPr>
          <w:rStyle w:val="165"/>
        </w:rPr>
        <w:br w:type="textWrapping"/>
      </w:r>
      <w:r>
        <w:rPr>
          <w:rStyle w:val="165"/>
        </w:rPr>
        <w:t xml:space="preserve">        type: 'POST',</w:t>
      </w:r>
      <w:r>
        <w:rPr>
          <w:rStyle w:val="165"/>
        </w:rPr>
        <w:br w:type="textWrapping"/>
      </w:r>
      <w:r>
        <w:rPr>
          <w:rStyle w:val="165"/>
        </w:rPr>
        <w:t xml:space="preserve">        contentType: 'application/json',</w:t>
      </w:r>
      <w:r>
        <w:rPr>
          <w:rStyle w:val="165"/>
        </w:rPr>
        <w:br w:type="textWrapping"/>
      </w:r>
      <w:r>
        <w:rPr>
          <w:rStyle w:val="165"/>
        </w:rPr>
        <w:t xml:space="preserve">        data: JSON.stringify(formData),</w:t>
      </w:r>
      <w:r>
        <w:rPr>
          <w:rStyle w:val="165"/>
        </w:rPr>
        <w:br w:type="textWrapping"/>
      </w:r>
      <w:r>
        <w:rPr>
          <w:rStyle w:val="165"/>
        </w:rPr>
        <w:t xml:space="preserve">        success: function(response) {</w:t>
      </w:r>
      <w:r>
        <w:rPr>
          <w:rStyle w:val="165"/>
        </w:rPr>
        <w:br w:type="textWrapping"/>
      </w:r>
      <w:r>
        <w:rPr>
          <w:rStyle w:val="165"/>
        </w:rPr>
        <w:t xml:space="preserve">            if (response.success) {</w:t>
      </w:r>
      <w:r>
        <w:rPr>
          <w:rStyle w:val="165"/>
        </w:rPr>
        <w:br w:type="textWrapping"/>
      </w:r>
      <w:r>
        <w:rPr>
          <w:rStyle w:val="165"/>
        </w:rPr>
        <w:t xml:space="preserve">                window.location.href = '/comparison/result/' + response.task_id;</w:t>
      </w:r>
      <w:r>
        <w:rPr>
          <w:rStyle w:val="165"/>
        </w:rPr>
        <w:br w:type="textWrapping"/>
      </w:r>
      <w:r>
        <w:rPr>
          <w:rStyle w:val="165"/>
        </w:rPr>
        <w:t xml:space="preserve">            }</w:t>
      </w:r>
      <w:r>
        <w:rPr>
          <w:rStyle w:val="165"/>
        </w:rPr>
        <w:br w:type="textWrapping"/>
      </w:r>
      <w:r>
        <w:rPr>
          <w:rStyle w:val="165"/>
        </w:rPr>
        <w:t xml:space="preserve">        }</w:t>
      </w:r>
      <w:r>
        <w:rPr>
          <w:rStyle w:val="165"/>
        </w:rPr>
        <w:br w:type="textWrapping"/>
      </w:r>
      <w:r>
        <w:rPr>
          <w:rStyle w:val="165"/>
        </w:rPr>
        <w:t xml:space="preserve">    });</w:t>
      </w:r>
      <w:r>
        <w:rPr>
          <w:rStyle w:val="165"/>
        </w:rPr>
        <w:br w:type="textWrapping"/>
      </w:r>
      <w:r>
        <w:rPr>
          <w:rStyle w:val="165"/>
        </w:rPr>
        <w:t>});</w:t>
      </w:r>
      <w:r>
        <w:rPr>
          <w:rStyle w:val="165"/>
        </w:rPr>
        <w:br w:type="textWrapping"/>
      </w:r>
    </w:p>
    <w:p w14:paraId="5CF8D61D"/>
    <w:p w14:paraId="221296A3">
      <w:pPr>
        <w:pStyle w:val="169"/>
        <w:pBdr>
          <w:top w:val="single" w:color="CCCCCC" w:sz="8" w:space="0"/>
        </w:pBdr>
        <w:spacing w:after="240"/>
      </w:pPr>
    </w:p>
    <w:p w14:paraId="297F501D"/>
    <w:p w14:paraId="1FB7F339">
      <w:pPr>
        <w:pStyle w:val="4"/>
      </w:pPr>
      <w:r>
        <w:t>五、使用流程示例</w:t>
      </w:r>
    </w:p>
    <w:p w14:paraId="3F0FBE27"/>
    <w:p w14:paraId="322F79D2">
      <w:pPr>
        <w:pStyle w:val="5"/>
      </w:pPr>
      <w:r>
        <w:t>场景：对比 build002 和 build003 测试报告</w:t>
      </w:r>
    </w:p>
    <w:p w14:paraId="7B61A137"/>
    <w:p w14:paraId="6AE07130">
      <w:r>
        <w:rPr>
          <w:b/>
        </w:rPr>
        <w:t>步骤1：登录系统</w:t>
      </w:r>
    </w:p>
    <w:p w14:paraId="1E7320A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访问系统首页</w:t>
      </w:r>
    </w:p>
    <w:p w14:paraId="53A5839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使用用户名和密码登录</w:t>
      </w:r>
    </w:p>
    <w:p w14:paraId="1A738381"/>
    <w:p w14:paraId="4669C660">
      <w:r>
        <w:rPr>
          <w:b/>
        </w:rPr>
        <w:t>步骤2：上传测试报告文件</w:t>
      </w:r>
    </w:p>
    <w:p w14:paraId="64DBECA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进入"文件管理"页面</w:t>
      </w:r>
    </w:p>
    <w:p w14:paraId="2A39F109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点击"上传文件"按钮</w:t>
      </w:r>
    </w:p>
    <w:p w14:paraId="4972BE5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选择并上传 </w:t>
      </w:r>
      <w:r>
        <w:rPr>
          <w:rStyle w:val="165"/>
        </w:rPr>
        <w:t>APP精细化封堵专项测试报告build002.xlsx</w:t>
      </w:r>
    </w:p>
    <w:p w14:paraId="3FFDDEC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 xml:space="preserve">选择并上传 </w:t>
      </w:r>
      <w:r>
        <w:rPr>
          <w:rStyle w:val="165"/>
        </w:rPr>
        <w:t>APP精细化封堵专项测试报告build003.xlsx</w:t>
      </w:r>
    </w:p>
    <w:p w14:paraId="04B540A0"/>
    <w:p w14:paraId="7D057F36">
      <w:r>
        <w:rPr>
          <w:b/>
        </w:rPr>
        <w:t>步骤3：创建对比任务</w:t>
      </w:r>
    </w:p>
    <w:p w14:paraId="2808733D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进入"创建对比"页面</w:t>
      </w:r>
    </w:p>
    <w:p w14:paraId="42806D7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从下拉框选择文件1：build002</w:t>
      </w:r>
    </w:p>
    <w:p w14:paraId="6B67A2F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从下拉框选择文件2：build003</w:t>
      </w:r>
    </w:p>
    <w:p w14:paraId="7BFC6D0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系统自动识别Sheet和列信息</w:t>
      </w:r>
    </w:p>
    <w:p w14:paraId="75D1E17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设置主键列（如"测试用例ID"）</w:t>
      </w:r>
    </w:p>
    <w:p w14:paraId="66543B2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选择需要忽略的列（如"备注"、"时间"）</w:t>
      </w:r>
    </w:p>
    <w:p w14:paraId="4DF0AFD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点击"开始对比"</w:t>
      </w:r>
    </w:p>
    <w:p w14:paraId="58D0494E"/>
    <w:p w14:paraId="4B3D23CC">
      <w:r>
        <w:rPr>
          <w:b/>
        </w:rPr>
        <w:t>步骤4：查看对比结果</w:t>
      </w:r>
    </w:p>
    <w:p w14:paraId="049C33D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系统自动执行对比分析</w:t>
      </w:r>
    </w:p>
    <w:p w14:paraId="4CCA349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显示差异统计概览：</w:t>
      </w:r>
    </w:p>
    <w:p w14:paraId="4159F71B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新增测试项：180项</w:t>
      </w:r>
    </w:p>
    <w:p w14:paraId="545194A5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删除测试项：30项</w:t>
      </w:r>
    </w:p>
    <w:p w14:paraId="2012A8F0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修改测试项：85项</w:t>
      </w:r>
    </w:p>
    <w:p w14:paraId="2B2924B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查看详细差异列表（可按类型筛选）</w:t>
      </w:r>
    </w:p>
    <w:p w14:paraId="70DC87D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在线预览差异详情</w:t>
      </w:r>
    </w:p>
    <w:p w14:paraId="0E50BA3D"/>
    <w:p w14:paraId="5ACBDB80">
      <w:r>
        <w:rPr>
          <w:b/>
        </w:rPr>
        <w:t>步骤5：下载对比报告</w:t>
      </w:r>
    </w:p>
    <w:p w14:paraId="1DE2010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点击"下载报告"按钮</w:t>
      </w:r>
    </w:p>
    <w:p w14:paraId="443FB23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生成Excel格式报告（包含5个Sheet）</w:t>
      </w:r>
    </w:p>
    <w:p w14:paraId="656E088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下载报告到本地</w:t>
      </w:r>
    </w:p>
    <w:p w14:paraId="06BBCD6E"/>
    <w:p w14:paraId="3DA8DE9D">
      <w:r>
        <w:rPr>
          <w:b/>
        </w:rPr>
        <w:t>步骤6：查看历史记录</w:t>
      </w:r>
    </w:p>
    <w:p w14:paraId="2C6F553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进入"历史记录"页面</w:t>
      </w:r>
    </w:p>
    <w:p w14:paraId="5E4883A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查看所有历史对比任务</w:t>
      </w:r>
    </w:p>
    <w:p w14:paraId="5424E67F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可按时间、文件名筛选</w:t>
      </w:r>
    </w:p>
    <w:p w14:paraId="0FB7805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可重新下载历史报告或重新对比</w:t>
      </w:r>
    </w:p>
    <w:p w14:paraId="0CF6F7A4"/>
    <w:p w14:paraId="05A0E1BE">
      <w:pPr>
        <w:pStyle w:val="169"/>
        <w:pBdr>
          <w:top w:val="single" w:color="CCCCCC" w:sz="8" w:space="0"/>
        </w:pBdr>
        <w:spacing w:after="240"/>
      </w:pPr>
    </w:p>
    <w:p w14:paraId="37BA265D"/>
    <w:p w14:paraId="5184297C">
      <w:pPr>
        <w:pStyle w:val="4"/>
      </w:pPr>
      <w:r>
        <w:t>六、部署与扩展</w:t>
      </w:r>
    </w:p>
    <w:p w14:paraId="579977B1"/>
    <w:p w14:paraId="3BC8CF61">
      <w:pPr>
        <w:pStyle w:val="5"/>
      </w:pPr>
      <w:r>
        <w:t>6.1 本地部署</w:t>
      </w:r>
    </w:p>
    <w:p w14:paraId="1FC2E49B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bash</w:t>
      </w:r>
      <w:r>
        <w:rPr>
          <w:b/>
          <w:color w:val="646464"/>
        </w:rPr>
        <w:br w:type="textWrapping"/>
      </w:r>
      <w:r>
        <w:rPr>
          <w:rStyle w:val="165"/>
        </w:rPr>
        <w:t># 安装依赖</w:t>
      </w:r>
      <w:r>
        <w:rPr>
          <w:rStyle w:val="165"/>
        </w:rPr>
        <w:br w:type="textWrapping"/>
      </w:r>
      <w:r>
        <w:rPr>
          <w:rStyle w:val="165"/>
        </w:rPr>
        <w:t>pip install -r requirements.txt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# 初始化数据库</w:t>
      </w:r>
      <w:r>
        <w:rPr>
          <w:rStyle w:val="165"/>
        </w:rPr>
        <w:br w:type="textWrapping"/>
      </w:r>
      <w:r>
        <w:rPr>
          <w:rStyle w:val="165"/>
        </w:rPr>
        <w:t>python run.py init-db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# 创建管理员账户</w:t>
      </w:r>
      <w:r>
        <w:rPr>
          <w:rStyle w:val="165"/>
        </w:rPr>
        <w:br w:type="textWrapping"/>
      </w:r>
      <w:r>
        <w:rPr>
          <w:rStyle w:val="165"/>
        </w:rPr>
        <w:t>python run.py create-admin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# 启动服务</w:t>
      </w:r>
      <w:r>
        <w:rPr>
          <w:rStyle w:val="165"/>
        </w:rPr>
        <w:br w:type="textWrapping"/>
      </w:r>
      <w:r>
        <w:rPr>
          <w:rStyle w:val="165"/>
        </w:rPr>
        <w:t>python run.py run</w:t>
      </w:r>
      <w:r>
        <w:rPr>
          <w:rStyle w:val="165"/>
        </w:rPr>
        <w:br w:type="textWrapping"/>
      </w:r>
    </w:p>
    <w:p w14:paraId="57D297F7"/>
    <w:p w14:paraId="70FA22CE">
      <w:pPr>
        <w:pStyle w:val="5"/>
      </w:pPr>
      <w:r>
        <w:t>6.2 生产环境部署</w:t>
      </w:r>
    </w:p>
    <w:p w14:paraId="2E94AA33">
      <w:pPr>
        <w:pBdr>
          <w:top w:val="single" w:color="DDDDDD" w:sz="8" w:space="0"/>
          <w:left w:val="single" w:color="DDDDDD" w:sz="8" w:space="0"/>
          <w:bottom w:val="single" w:color="DDDDDD" w:sz="8" w:space="0"/>
          <w:right w:val="single" w:color="DDDDDD" w:sz="8" w:space="0"/>
        </w:pBdr>
        <w:shd w:val="clear" w:fill="F5F5F5"/>
      </w:pPr>
      <w:r>
        <w:rPr>
          <w:b/>
          <w:color w:val="646464"/>
        </w:rPr>
        <w:t>// bash</w:t>
      </w:r>
      <w:r>
        <w:rPr>
          <w:b/>
          <w:color w:val="646464"/>
        </w:rPr>
        <w:br w:type="textWrapping"/>
      </w:r>
      <w:r>
        <w:rPr>
          <w:rStyle w:val="165"/>
        </w:rPr>
        <w:t># 使用Gunicorn部署</w:t>
      </w:r>
      <w:r>
        <w:rPr>
          <w:rStyle w:val="165"/>
        </w:rPr>
        <w:br w:type="textWrapping"/>
      </w:r>
      <w:r>
        <w:rPr>
          <w:rStyle w:val="165"/>
        </w:rPr>
        <w:t>gunicorn -w 4 -b 0.0.0.0:8000 "app:create_app()"</w:t>
      </w:r>
      <w:r>
        <w:rPr>
          <w:rStyle w:val="165"/>
        </w:rPr>
        <w:br w:type="textWrapping"/>
      </w:r>
      <w:r>
        <w:rPr>
          <w:rStyle w:val="165"/>
        </w:rPr>
        <w:br w:type="textWrapping"/>
      </w:r>
      <w:r>
        <w:rPr>
          <w:rStyle w:val="165"/>
        </w:rPr>
        <w:t># 使用Nginx反向代理</w:t>
      </w:r>
      <w:r>
        <w:rPr>
          <w:rStyle w:val="165"/>
        </w:rPr>
        <w:br w:type="textWrapping"/>
      </w:r>
      <w:r>
        <w:rPr>
          <w:rStyle w:val="165"/>
        </w:rPr>
        <w:t># 配置文件示例在deploy/nginx.conf</w:t>
      </w:r>
      <w:r>
        <w:rPr>
          <w:rStyle w:val="165"/>
        </w:rPr>
        <w:br w:type="textWrapping"/>
      </w:r>
    </w:p>
    <w:p w14:paraId="3E326FB9"/>
    <w:p w14:paraId="521323D2">
      <w:pPr>
        <w:pStyle w:val="5"/>
      </w:pPr>
      <w:r>
        <w:t>6.3 扩展功能建议</w:t>
      </w:r>
    </w:p>
    <w:p w14:paraId="04DEA4BC"/>
    <w:p w14:paraId="607CB53F">
      <w:r>
        <w:rPr>
          <w:b/>
        </w:rPr>
        <w:t>1. 高级对比功能</w:t>
      </w:r>
    </w:p>
    <w:p w14:paraId="6514B40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支持多版本同时对比（build002 vs build003 vs build004）</w:t>
      </w:r>
    </w:p>
    <w:p w14:paraId="2BA693B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支持文件夹批量对比</w:t>
      </w:r>
    </w:p>
    <w:p w14:paraId="3BC5174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支持自定义差异规则（如数值型数据允许误差范围）</w:t>
      </w:r>
    </w:p>
    <w:p w14:paraId="335D6EFF"/>
    <w:p w14:paraId="61194C07">
      <w:r>
        <w:rPr>
          <w:b/>
        </w:rPr>
        <w:t>2. 数据可视化增强</w:t>
      </w:r>
    </w:p>
    <w:p w14:paraId="69C4214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差异热力图</w:t>
      </w:r>
    </w:p>
    <w:p w14:paraId="26D8B062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版本演进趋势图</w:t>
      </w:r>
    </w:p>
    <w:p w14:paraId="59E014A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测试覆盖率分析</w:t>
      </w:r>
    </w:p>
    <w:p w14:paraId="7C8412F5"/>
    <w:p w14:paraId="057F3B7C">
      <w:r>
        <w:rPr>
          <w:b/>
        </w:rPr>
        <w:t>3. 协作功能</w:t>
      </w:r>
    </w:p>
    <w:p w14:paraId="3DA54336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报告共享和评论</w:t>
      </w:r>
    </w:p>
    <w:p w14:paraId="0CEEFF8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团队工作区</w:t>
      </w:r>
    </w:p>
    <w:p w14:paraId="0F7E042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任务分配和跟踪</w:t>
      </w:r>
    </w:p>
    <w:p w14:paraId="18077B03"/>
    <w:p w14:paraId="13E59F3A">
      <w:r>
        <w:rPr>
          <w:b/>
        </w:rPr>
        <w:t>4. API接口</w:t>
      </w:r>
    </w:p>
    <w:p w14:paraId="51A9832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完整的RESTful API</w:t>
      </w:r>
    </w:p>
    <w:p w14:paraId="595636D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支持第三方系统集成</w:t>
      </w:r>
    </w:p>
    <w:p w14:paraId="5F46B624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Webhook回调机制</w:t>
      </w:r>
    </w:p>
    <w:p w14:paraId="43BBDF2F"/>
    <w:p w14:paraId="055628EA">
      <w:r>
        <w:rPr>
          <w:b/>
        </w:rPr>
        <w:t>5. 性能优化</w:t>
      </w:r>
    </w:p>
    <w:p w14:paraId="77317D7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大文件分块处理（&gt;100MB）</w:t>
      </w:r>
    </w:p>
    <w:p w14:paraId="6FEE3B80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异步任务队列（Celery）</w:t>
      </w:r>
    </w:p>
    <w:p w14:paraId="6ECA2C13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Redis缓存</w:t>
      </w:r>
    </w:p>
    <w:p w14:paraId="00A11660"/>
    <w:p w14:paraId="77BE7C30">
      <w:pPr>
        <w:pStyle w:val="169"/>
        <w:pBdr>
          <w:top w:val="single" w:color="CCCCCC" w:sz="8" w:space="0"/>
        </w:pBdr>
        <w:spacing w:after="240"/>
      </w:pPr>
    </w:p>
    <w:p w14:paraId="1E46607B"/>
    <w:p w14:paraId="720D014C">
      <w:pPr>
        <w:pStyle w:val="4"/>
      </w:pPr>
      <w:r>
        <w:t>七、注意事项</w:t>
      </w:r>
    </w:p>
    <w:p w14:paraId="130C373B"/>
    <w:p w14:paraId="6D48FFF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文件安全</w:t>
      </w:r>
      <w:r>
        <w:t>：</w:t>
      </w:r>
    </w:p>
    <w:p w14:paraId="7E16009F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上传的Excel文件仅用于对比分析，不会被修改</w:t>
      </w:r>
    </w:p>
    <w:p w14:paraId="31B8BF38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定期清理过期的文件和报告</w:t>
      </w:r>
    </w:p>
    <w:p w14:paraId="112E2FF0"/>
    <w:p w14:paraId="6D3CE10C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数据备份</w:t>
      </w:r>
      <w:r>
        <w:t>：</w:t>
      </w:r>
    </w:p>
    <w:p w14:paraId="49092413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定期备份数据库文件</w:t>
      </w:r>
    </w:p>
    <w:p w14:paraId="72891087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保留重要的原始文件</w:t>
      </w:r>
    </w:p>
    <w:p w14:paraId="07000C8E"/>
    <w:p w14:paraId="499F4745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权限控制</w:t>
      </w:r>
      <w:r>
        <w:t>：</w:t>
      </w:r>
    </w:p>
    <w:p w14:paraId="4E07EE71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严格区分用户和管理员权限</w:t>
      </w:r>
    </w:p>
    <w:p w14:paraId="49916397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用户只能查看自己的数据</w:t>
      </w:r>
    </w:p>
    <w:p w14:paraId="73A71466"/>
    <w:p w14:paraId="7079679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性能考虑</w:t>
      </w:r>
      <w:r>
        <w:t>：</w:t>
      </w:r>
    </w:p>
    <w:p w14:paraId="3672E4FB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单个Excel文件建议不超过100MB</w:t>
      </w:r>
    </w:p>
    <w:p w14:paraId="7237F3C7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对比数据建议不超过10万行</w:t>
      </w:r>
    </w:p>
    <w:p w14:paraId="21326801"/>
    <w:p w14:paraId="266D83D8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浏览器兼容性</w:t>
      </w:r>
      <w:r>
        <w:t>：</w:t>
      </w:r>
    </w:p>
    <w:p w14:paraId="6990F1FC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支持主流现代浏览器（Chrome、Firefox、Edge）</w:t>
      </w:r>
    </w:p>
    <w:p w14:paraId="0C2AA664">
      <w:pPr>
        <w:ind w:left="425" w:hanging="142"/>
      </w:pPr>
      <w:r>
        <w:rPr>
          <w:rFonts w:ascii="宋体" w:hAnsi="宋体" w:eastAsia="宋体"/>
          <w:color w:val="000000"/>
          <w:sz w:val="22"/>
        </w:rPr>
        <w:t xml:space="preserve">◦ </w:t>
      </w:r>
      <w:r>
        <w:t>建议使用Chrome以获得最佳体验</w:t>
      </w:r>
    </w:p>
    <w:p w14:paraId="74925C00"/>
    <w:p w14:paraId="7C6E17B6">
      <w:pPr>
        <w:pStyle w:val="169"/>
        <w:pBdr>
          <w:top w:val="single" w:color="CCCCCC" w:sz="8" w:space="0"/>
        </w:pBdr>
        <w:spacing w:after="240"/>
      </w:pPr>
    </w:p>
    <w:p w14:paraId="1D8A75DB"/>
    <w:p w14:paraId="781E42A5">
      <w:pPr>
        <w:pStyle w:val="4"/>
      </w:pPr>
      <w:r>
        <w:t>八、交付要求</w:t>
      </w:r>
    </w:p>
    <w:p w14:paraId="08658CB9"/>
    <w:p w14:paraId="0ECCE7DD">
      <w:r>
        <w:t>请按照以上需求，开发一个功能完整、界面友好、性能稳定的</w:t>
      </w:r>
      <w:r>
        <w:rPr>
          <w:rFonts w:hint="eastAsia"/>
          <w:lang w:eastAsia="zh-CN"/>
        </w:rPr>
        <w:t>数据分析管理系统</w:t>
      </w:r>
      <w:r>
        <w:t>。系统应具备：</w:t>
      </w:r>
    </w:p>
    <w:p w14:paraId="423C5F10"/>
    <w:p w14:paraId="758CCFFE">
      <w:r>
        <w:t>✅ 完整的用户认证和权限管理</w:t>
      </w:r>
    </w:p>
    <w:p w14:paraId="44A959A2">
      <w:r>
        <w:t>✅ 灵活的文件导入和解析功能</w:t>
      </w:r>
    </w:p>
    <w:p w14:paraId="572F9C28">
      <w:r>
        <w:t>✅ 智能的差异分析引擎</w:t>
      </w:r>
    </w:p>
    <w:p w14:paraId="1C1B706C">
      <w:r>
        <w:t>✅ 多格式报告生成和导出</w:t>
      </w:r>
    </w:p>
    <w:p w14:paraId="118E8456">
      <w:r>
        <w:t>✅ 完整的历史记录管理和检索</w:t>
      </w:r>
    </w:p>
    <w:p w14:paraId="1E8F7CE4">
      <w:r>
        <w:t>✅ 友好的Web用户界面</w:t>
      </w:r>
    </w:p>
    <w:p w14:paraId="785B9988">
      <w:r>
        <w:t>✅ 清晰的代码结构和注释</w:t>
      </w:r>
    </w:p>
    <w:p w14:paraId="416D7D70">
      <w:r>
        <w:t>✅ 详细的部署文档和使用说明</w:t>
      </w:r>
    </w:p>
    <w:p w14:paraId="36FD43C1"/>
    <w:p w14:paraId="6E08F2E8">
      <w:r>
        <w:rPr>
          <w:b/>
        </w:rPr>
        <w:t>优先级说明</w:t>
      </w:r>
      <w:r>
        <w:t>：</w:t>
      </w:r>
    </w:p>
    <w:p w14:paraId="59166221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P0（必须实现）：文件导入、差异分析、报告生成、历史记录</w:t>
      </w:r>
    </w:p>
    <w:p w14:paraId="09ABCD0B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P1（重要）：数据看板、配置模板、文件预览</w:t>
      </w:r>
    </w:p>
    <w:p w14:paraId="7FF4F5D7">
      <w:pPr>
        <w:ind w:left="0" w:hanging="142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P2（可选）：批量对比、API接口、PDF报告导出</w:t>
      </w:r>
    </w:p>
    <w:p w14:paraId="368CAABD"/>
    <w:sectPr>
      <w:pgSz w:w="11906" w:h="16838"/>
      <w:pgMar w:top="1440" w:right="1797" w:bottom="1440" w:left="179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39D448A"/>
    <w:rsid w:val="355D2A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qFormat="1"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qFormat="1"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2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4">
    <w:name w:val="Blockquote"/>
    <w:basedOn w:val="1"/>
    <w:uiPriority w:val="0"/>
    <w:rPr>
      <w:rFonts w:ascii="楷体" w:hAnsi="楷体" w:eastAsia="楷体"/>
      <w:color w:val="444444"/>
      <w:sz w:val="22"/>
    </w:rPr>
  </w:style>
  <w:style w:type="character" w:customStyle="1" w:styleId="165">
    <w:name w:val="CodeChar"/>
    <w:basedOn w:val="132"/>
    <w:uiPriority w:val="0"/>
    <w:rPr>
      <w:rFonts w:ascii="Courier New" w:hAnsi="Courier New" w:eastAsia="Courier New"/>
      <w:color w:val="000000"/>
      <w:sz w:val="20"/>
    </w:rPr>
  </w:style>
  <w:style w:type="paragraph" w:customStyle="1" w:styleId="166">
    <w:name w:val="ListBullet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7">
    <w:name w:val="ListNumber"/>
    <w:uiPriority w:val="0"/>
    <w:pPr>
      <w:spacing w:after="200" w:line="276" w:lineRule="auto"/>
    </w:pPr>
    <w:rPr>
      <w:rFonts w:ascii="宋体" w:hAnsi="宋体" w:eastAsia="宋体" w:cstheme="minorBidi"/>
      <w:color w:val="000000"/>
      <w:sz w:val="22"/>
      <w:szCs w:val="22"/>
      <w:lang w:val="en-US" w:eastAsia="en-US" w:bidi="ar-SA"/>
    </w:rPr>
  </w:style>
  <w:style w:type="paragraph" w:customStyle="1" w:styleId="168">
    <w:name w:val="Table"/>
    <w:basedOn w:val="1"/>
    <w:uiPriority w:val="0"/>
    <w:pPr>
      <w:jc w:val="center"/>
    </w:pPr>
    <w:rPr>
      <w:rFonts w:ascii="宋体" w:hAnsi="宋体" w:eastAsia="宋体"/>
      <w:sz w:val="20"/>
    </w:rPr>
  </w:style>
  <w:style w:type="paragraph" w:customStyle="1" w:styleId="169">
    <w:name w:val="HorizontalRule"/>
    <w:basedOn w:val="1"/>
    <w:uiPriority w:val="0"/>
    <w:pPr>
      <w:spacing w:after="240"/>
    </w:pPr>
    <w:rPr>
      <w:color w:val="CCCCCC"/>
    </w:rPr>
  </w:style>
  <w:style w:type="paragraph" w:customStyle="1" w:styleId="170">
    <w:name w:val="Footnote"/>
    <w:basedOn w:val="1"/>
    <w:uiPriority w:val="0"/>
    <w:rPr>
      <w:rFonts w:ascii="宋体" w:hAnsi="宋体" w:eastAsia="宋体"/>
      <w:color w:val="666666"/>
      <w:sz w:val="20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34</Pages>
  <Words>6812</Words>
  <Characters>25574</Characters>
  <Lines>0</Lines>
  <Paragraphs>0</Paragraphs>
  <TotalTime>3</TotalTime>
  <ScaleCrop>false</ScaleCrop>
  <LinksUpToDate>false</LinksUpToDate>
  <CharactersWithSpaces>34958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MarkdownToDocx Converter</dc:creator>
  <dc:description>Converted from Markdown to DOCX</dc:description>
  <cp:lastModifiedBy>高高</cp:lastModifiedBy>
  <dcterms:modified xsi:type="dcterms:W3CDTF">2026-03-05T14:06:40Z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eyJoZGlkIjoiMzEwNTM5NzYwMDRjMzkwZTVkZjY2ODkwMGIxNGU0OTUiLCJ1c2VySWQiOiIyNTk4ODgwMTIifQ==</vt:lpwstr>
  </property>
  <property fmtid="{D5CDD505-2E9C-101B-9397-08002B2CF9AE}" pid="3" name="KSOProductBuildVer">
    <vt:lpwstr>2052-12.1.0.24657</vt:lpwstr>
  </property>
  <property fmtid="{D5CDD505-2E9C-101B-9397-08002B2CF9AE}" pid="4" name="ICV">
    <vt:lpwstr>D96A3C36137944C8B80BA93706F0E806_12</vt:lpwstr>
  </property>
</Properties>
</file>